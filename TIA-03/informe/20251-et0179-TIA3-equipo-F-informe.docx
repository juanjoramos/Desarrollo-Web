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7F677D" w14:textId="77777777" w:rsidR="00845B8E" w:rsidRDefault="00845B8E">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p>
    <w:p w14:paraId="7BB204AB" w14:textId="77777777" w:rsidR="00845B8E" w:rsidRDefault="0022520F">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4"/>
          <w:szCs w:val="24"/>
        </w:rPr>
      </w:pPr>
      <w:bookmarkStart w:id="0" w:name="_heading=h.2et92p0" w:colFirst="0" w:colLast="0"/>
      <w:bookmarkEnd w:id="0"/>
      <w:r>
        <w:rPr>
          <w:b/>
          <w:sz w:val="24"/>
          <w:szCs w:val="24"/>
        </w:rPr>
        <w:t>Tarea - TIA-03</w:t>
      </w:r>
    </w:p>
    <w:p w14:paraId="776A014A" w14:textId="77777777" w:rsidR="00845B8E" w:rsidRDefault="00845B8E">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sz w:val="24"/>
          <w:szCs w:val="24"/>
        </w:rPr>
      </w:pPr>
    </w:p>
    <w:p w14:paraId="38C066C0" w14:textId="77777777" w:rsidR="00845B8E" w:rsidRDefault="0022520F">
      <w:pPr>
        <w:widowControl w:val="0"/>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240" w:lineRule="auto"/>
        <w:rPr>
          <w:b/>
          <w:color w:val="000000"/>
          <w:sz w:val="24"/>
          <w:szCs w:val="24"/>
        </w:rPr>
      </w:pPr>
      <w:r>
        <w:rPr>
          <w:b/>
          <w:color w:val="000000"/>
          <w:sz w:val="24"/>
          <w:szCs w:val="24"/>
        </w:rPr>
        <w:t>Modalidad de Evaluación: En grupo</w:t>
      </w:r>
    </w:p>
    <w:p w14:paraId="483298C2" w14:textId="77777777" w:rsidR="00845B8E" w:rsidRDefault="0022520F">
      <w:pPr>
        <w:widowControl w:val="0"/>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240" w:lineRule="auto"/>
        <w:rPr>
          <w:b/>
          <w:color w:val="000000"/>
          <w:sz w:val="24"/>
          <w:szCs w:val="24"/>
        </w:rPr>
      </w:pPr>
      <w:r>
        <w:rPr>
          <w:b/>
          <w:color w:val="000000"/>
          <w:sz w:val="24"/>
          <w:szCs w:val="24"/>
        </w:rPr>
        <w:t>Peso: 10% (de la nota final)</w:t>
      </w:r>
    </w:p>
    <w:p w14:paraId="581B2F7B" w14:textId="77777777" w:rsidR="00845B8E" w:rsidRDefault="0022520F">
      <w:pPr>
        <w:numPr>
          <w:ilvl w:val="0"/>
          <w:numId w:val="1"/>
        </w:numPr>
        <w:pBdr>
          <w:top w:val="none" w:sz="0" w:space="0" w:color="000000"/>
          <w:left w:val="none" w:sz="0" w:space="0" w:color="000000"/>
          <w:bottom w:val="none" w:sz="0" w:space="0" w:color="000000"/>
          <w:right w:val="none" w:sz="0" w:space="0" w:color="000000"/>
          <w:between w:val="none" w:sz="0" w:space="0" w:color="000000"/>
        </w:pBdr>
        <w:spacing w:after="0" w:line="240" w:lineRule="auto"/>
        <w:rPr>
          <w:b/>
          <w:sz w:val="24"/>
          <w:szCs w:val="24"/>
        </w:rPr>
      </w:pPr>
      <w:r>
        <w:rPr>
          <w:b/>
          <w:sz w:val="24"/>
          <w:szCs w:val="24"/>
        </w:rPr>
        <w:t>Metodología</w:t>
      </w:r>
      <w:r>
        <w:rPr>
          <w:sz w:val="24"/>
          <w:szCs w:val="24"/>
        </w:rPr>
        <w:t>: Aprendizaje Basado en Problemas (ABR)</w:t>
      </w:r>
    </w:p>
    <w:p w14:paraId="25F955D4" w14:textId="77777777" w:rsidR="00845B8E" w:rsidRDefault="00845B8E">
      <w:pPr>
        <w:pBdr>
          <w:top w:val="none" w:sz="0" w:space="0" w:color="000000"/>
          <w:left w:val="none" w:sz="0" w:space="0" w:color="000000"/>
          <w:bottom w:val="none" w:sz="0" w:space="0" w:color="000000"/>
          <w:right w:val="none" w:sz="0" w:space="0" w:color="000000"/>
          <w:between w:val="none" w:sz="0" w:space="0" w:color="000000"/>
        </w:pBdr>
        <w:spacing w:after="0" w:line="240" w:lineRule="auto"/>
        <w:rPr>
          <w:b/>
          <w:color w:val="1155CC"/>
          <w:sz w:val="24"/>
          <w:szCs w:val="24"/>
        </w:rPr>
      </w:pPr>
    </w:p>
    <w:p w14:paraId="695E7F2E" w14:textId="3588CEAE" w:rsidR="00845B8E" w:rsidRDefault="0022520F">
      <w:pPr>
        <w:pBdr>
          <w:top w:val="none" w:sz="0" w:space="0" w:color="000000"/>
          <w:left w:val="none" w:sz="0" w:space="0" w:color="000000"/>
          <w:bottom w:val="none" w:sz="0" w:space="0" w:color="000000"/>
          <w:right w:val="none" w:sz="0" w:space="0" w:color="000000"/>
          <w:between w:val="none" w:sz="0" w:space="0" w:color="000000"/>
        </w:pBdr>
        <w:spacing w:after="0" w:line="240" w:lineRule="auto"/>
        <w:rPr>
          <w:b/>
          <w:color w:val="1155CC"/>
          <w:sz w:val="24"/>
          <w:szCs w:val="24"/>
        </w:rPr>
      </w:pPr>
      <w:r>
        <w:rPr>
          <w:b/>
          <w:color w:val="1155CC"/>
          <w:sz w:val="24"/>
          <w:szCs w:val="24"/>
        </w:rPr>
        <w:t>EQUIPO:</w:t>
      </w:r>
      <w:r w:rsidR="0031587B">
        <w:rPr>
          <w:b/>
          <w:color w:val="1155CC"/>
          <w:sz w:val="24"/>
          <w:szCs w:val="24"/>
        </w:rPr>
        <w:t xml:space="preserve"> F</w:t>
      </w:r>
    </w:p>
    <w:p w14:paraId="6941E764" w14:textId="77777777" w:rsidR="00845B8E" w:rsidRDefault="0022520F">
      <w:pPr>
        <w:pBdr>
          <w:top w:val="none" w:sz="0" w:space="0" w:color="000000"/>
          <w:left w:val="none" w:sz="0" w:space="0" w:color="000000"/>
          <w:bottom w:val="none" w:sz="0" w:space="0" w:color="000000"/>
          <w:right w:val="none" w:sz="0" w:space="0" w:color="000000"/>
          <w:between w:val="none" w:sz="0" w:space="0" w:color="000000"/>
        </w:pBdr>
        <w:spacing w:after="0" w:line="240" w:lineRule="auto"/>
        <w:rPr>
          <w:b/>
          <w:color w:val="1155CC"/>
          <w:sz w:val="24"/>
          <w:szCs w:val="24"/>
        </w:rPr>
      </w:pPr>
      <w:r>
        <w:rPr>
          <w:b/>
          <w:color w:val="1155CC"/>
          <w:sz w:val="24"/>
          <w:szCs w:val="24"/>
        </w:rPr>
        <w:t>MIEMBROS DEL EQUIPO:</w:t>
      </w:r>
    </w:p>
    <w:p w14:paraId="1583EE50" w14:textId="2F58A0F1" w:rsidR="00E7292E" w:rsidRDefault="00E7292E">
      <w:pPr>
        <w:numPr>
          <w:ilvl w:val="0"/>
          <w:numId w:val="2"/>
        </w:numPr>
        <w:pBdr>
          <w:top w:val="none" w:sz="0" w:space="0" w:color="000000"/>
          <w:left w:val="none" w:sz="0" w:space="0" w:color="000000"/>
          <w:bottom w:val="none" w:sz="0" w:space="0" w:color="000000"/>
          <w:right w:val="none" w:sz="0" w:space="0" w:color="000000"/>
          <w:between w:val="none" w:sz="0" w:space="0" w:color="000000"/>
        </w:pBdr>
        <w:spacing w:after="0" w:line="240" w:lineRule="auto"/>
      </w:pPr>
      <w:bookmarkStart w:id="1" w:name="_heading=h.gjdgxs" w:colFirst="0" w:colLast="0"/>
      <w:bookmarkEnd w:id="1"/>
      <w:r>
        <w:t>Juan José Ramos Agudelo</w:t>
      </w:r>
    </w:p>
    <w:p w14:paraId="3A9E7080" w14:textId="70C68F9B" w:rsidR="00E7292E" w:rsidRDefault="00E7292E">
      <w:pPr>
        <w:numPr>
          <w:ilvl w:val="0"/>
          <w:numId w:val="2"/>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Ximena Zamudio Mesa</w:t>
      </w:r>
    </w:p>
    <w:p w14:paraId="2995EC69" w14:textId="737F4A9A" w:rsidR="00E7292E" w:rsidRDefault="00E7292E">
      <w:pPr>
        <w:numPr>
          <w:ilvl w:val="0"/>
          <w:numId w:val="2"/>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John Jairo Cañaveral Gutiérrez</w:t>
      </w:r>
    </w:p>
    <w:p w14:paraId="2E0B7BBC" w14:textId="4C71130C" w:rsidR="00E7292E" w:rsidRDefault="00E7292E">
      <w:pPr>
        <w:numPr>
          <w:ilvl w:val="0"/>
          <w:numId w:val="2"/>
        </w:numPr>
        <w:pBdr>
          <w:top w:val="none" w:sz="0" w:space="0" w:color="000000"/>
          <w:left w:val="none" w:sz="0" w:space="0" w:color="000000"/>
          <w:bottom w:val="none" w:sz="0" w:space="0" w:color="000000"/>
          <w:right w:val="none" w:sz="0" w:space="0" w:color="000000"/>
          <w:between w:val="none" w:sz="0" w:space="0" w:color="000000"/>
        </w:pBdr>
        <w:spacing w:after="0" w:line="240" w:lineRule="auto"/>
      </w:pPr>
      <w:r>
        <w:t>Estiven Toro Henao</w:t>
      </w:r>
    </w:p>
    <w:p w14:paraId="61243B2B" w14:textId="77777777" w:rsidR="00845B8E" w:rsidRDefault="00845B8E">
      <w:pPr>
        <w:pBdr>
          <w:top w:val="none" w:sz="0" w:space="0" w:color="000000"/>
          <w:left w:val="none" w:sz="0" w:space="0" w:color="000000"/>
          <w:bottom w:val="none" w:sz="0" w:space="0" w:color="000000"/>
          <w:right w:val="none" w:sz="0" w:space="0" w:color="000000"/>
          <w:between w:val="none" w:sz="0" w:space="0" w:color="000000"/>
        </w:pBdr>
        <w:spacing w:after="0" w:line="240" w:lineRule="auto"/>
        <w:rPr>
          <w:color w:val="000000"/>
        </w:rPr>
      </w:pPr>
    </w:p>
    <w:p w14:paraId="45FECC98" w14:textId="77777777" w:rsidR="00845B8E" w:rsidRDefault="0022520F">
      <w:pPr>
        <w:spacing w:after="0" w:line="240" w:lineRule="auto"/>
        <w:jc w:val="center"/>
        <w:rPr>
          <w:b/>
          <w:color w:val="000000"/>
          <w:sz w:val="24"/>
          <w:szCs w:val="24"/>
        </w:rPr>
      </w:pPr>
      <w:r>
        <w:rPr>
          <w:b/>
          <w:color w:val="000000"/>
          <w:sz w:val="24"/>
          <w:szCs w:val="24"/>
        </w:rPr>
        <w:t>Caso de Estudio</w:t>
      </w:r>
    </w:p>
    <w:p w14:paraId="5AFBB33E" w14:textId="77777777" w:rsidR="00845B8E" w:rsidRDefault="0022520F">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pPr>
      <w:r>
        <w:rPr>
          <w:color w:val="000000"/>
        </w:rPr>
        <w:t>El Caso de Estudio está relacionado con los Proyectos PA/PIA</w:t>
      </w:r>
      <w:r>
        <w:t xml:space="preserve">.  Debe tomar en consideración todo el material que se le ha suministrado como el enunciado que se le entregó en la Tarea 2 (TIA-2), el formato de registro de proyecto, la información que socializó la Profesora Vesna </w:t>
      </w:r>
      <w:proofErr w:type="spellStart"/>
      <w:r>
        <w:t>Srdanovic</w:t>
      </w:r>
      <w:proofErr w:type="spellEnd"/>
      <w:r>
        <w:t xml:space="preserve"> en clases, la revisión de los diferentes diccionarios de datos de los otros grupos y toda la información relacionada con los proyectos que Ud. puede recolectar (puede consultar a otros docentes en relación al tema)</w:t>
      </w:r>
    </w:p>
    <w:p w14:paraId="05182B11" w14:textId="77777777" w:rsidR="009A78E9" w:rsidRDefault="009A78E9">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rPr>
      </w:pPr>
    </w:p>
    <w:p w14:paraId="0B38E0FA" w14:textId="77777777" w:rsidR="009A78E9" w:rsidRPr="009A78E9" w:rsidRDefault="009A78E9">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rPr>
      </w:pPr>
      <w:r w:rsidRPr="009A78E9">
        <w:rPr>
          <w:b/>
          <w:color w:val="000000"/>
        </w:rPr>
        <w:t>Material de ayuda:</w:t>
      </w:r>
    </w:p>
    <w:p w14:paraId="201B9A55" w14:textId="77777777" w:rsidR="009A78E9" w:rsidRPr="009A78E9" w:rsidRDefault="009A78E9" w:rsidP="009A78E9">
      <w:pPr>
        <w:pStyle w:val="Prrafodelista"/>
        <w:numPr>
          <w:ilvl w:val="0"/>
          <w:numId w:val="24"/>
        </w:numPr>
        <w:pBdr>
          <w:top w:val="none" w:sz="0" w:space="0" w:color="000000"/>
          <w:left w:val="none" w:sz="0" w:space="0" w:color="000000"/>
          <w:bottom w:val="none" w:sz="0" w:space="0" w:color="000000"/>
          <w:right w:val="none" w:sz="0" w:space="0" w:color="000000"/>
          <w:between w:val="none" w:sz="0" w:space="0" w:color="000000"/>
        </w:pBdr>
        <w:jc w:val="both"/>
        <w:rPr>
          <w:rFonts w:asciiTheme="minorHAnsi" w:hAnsiTheme="minorHAnsi" w:cstheme="minorHAnsi"/>
          <w:color w:val="000000"/>
        </w:rPr>
      </w:pPr>
      <w:r w:rsidRPr="009A78E9">
        <w:rPr>
          <w:rFonts w:asciiTheme="minorHAnsi" w:hAnsiTheme="minorHAnsi" w:cstheme="minorHAnsi"/>
          <w:color w:val="000000"/>
        </w:rPr>
        <w:t xml:space="preserve">Puede utilizar el contenido del ejercicio del Taller </w:t>
      </w:r>
      <w:proofErr w:type="spellStart"/>
      <w:r w:rsidRPr="009A78E9">
        <w:rPr>
          <w:rFonts w:asciiTheme="minorHAnsi" w:hAnsiTheme="minorHAnsi" w:cstheme="minorHAnsi"/>
          <w:color w:val="000000"/>
        </w:rPr>
        <w:t>Rest</w:t>
      </w:r>
      <w:proofErr w:type="spellEnd"/>
      <w:r w:rsidRPr="009A78E9">
        <w:rPr>
          <w:rFonts w:asciiTheme="minorHAnsi" w:hAnsiTheme="minorHAnsi" w:cstheme="minorHAnsi"/>
          <w:color w:val="000000"/>
        </w:rPr>
        <w:t>-HTTP del 28-03-2025 relacionado con piscinas y adecuarlo a los datos de esa tarea</w:t>
      </w:r>
    </w:p>
    <w:p w14:paraId="5DFC7B9B" w14:textId="77777777" w:rsidR="00845B8E" w:rsidRDefault="00845B8E">
      <w:pPr>
        <w:spacing w:after="0" w:line="240" w:lineRule="auto"/>
        <w:rPr>
          <w:b/>
          <w:color w:val="404040"/>
          <w:sz w:val="24"/>
          <w:szCs w:val="24"/>
        </w:rPr>
      </w:pPr>
    </w:p>
    <w:p w14:paraId="3A1EC326" w14:textId="77777777" w:rsidR="00845B8E" w:rsidRDefault="0022520F">
      <w:pPr>
        <w:spacing w:after="0" w:line="240" w:lineRule="auto"/>
        <w:rPr>
          <w:b/>
          <w:color w:val="404040"/>
          <w:sz w:val="24"/>
          <w:szCs w:val="24"/>
        </w:rPr>
      </w:pPr>
      <w:r>
        <w:rPr>
          <w:b/>
          <w:color w:val="404040"/>
          <w:sz w:val="24"/>
          <w:szCs w:val="24"/>
        </w:rPr>
        <w:t>Criterios de desempeño / Indicadores de Resultado de Aprendizaje</w:t>
      </w:r>
    </w:p>
    <w:p w14:paraId="49315A7A" w14:textId="77777777" w:rsidR="00845B8E" w:rsidRDefault="0022520F">
      <w:pPr>
        <w:numPr>
          <w:ilvl w:val="0"/>
          <w:numId w:val="3"/>
        </w:numPr>
        <w:spacing w:after="0" w:line="240" w:lineRule="auto"/>
        <w:jc w:val="both"/>
        <w:rPr>
          <w:color w:val="000000"/>
        </w:rPr>
      </w:pPr>
      <w:r>
        <w:rPr>
          <w:color w:val="000000"/>
        </w:rPr>
        <w:t>Utilizar los códigos de respuesta HTTP/HTTPS para comprender el estado de las solicitudes y respuestas en una aplicación web.</w:t>
      </w:r>
    </w:p>
    <w:p w14:paraId="0568D3B7" w14:textId="77777777" w:rsidR="00845B8E" w:rsidRDefault="0022520F">
      <w:pPr>
        <w:numPr>
          <w:ilvl w:val="0"/>
          <w:numId w:val="3"/>
        </w:numPr>
        <w:spacing w:after="0" w:line="240" w:lineRule="auto"/>
        <w:jc w:val="both"/>
        <w:rPr>
          <w:color w:val="000000"/>
        </w:rPr>
      </w:pPr>
      <w:r>
        <w:rPr>
          <w:color w:val="000000"/>
        </w:rPr>
        <w:t>Aplicar el uso de APIs RESTful para la comunicación con un servidor backend y el consumo de dichas APIs para la obtención y manipulación de datos.</w:t>
      </w:r>
    </w:p>
    <w:p w14:paraId="218EBB58" w14:textId="77777777" w:rsidR="00845B8E" w:rsidRDefault="0022520F">
      <w:pPr>
        <w:numPr>
          <w:ilvl w:val="0"/>
          <w:numId w:val="3"/>
        </w:numPr>
        <w:spacing w:after="0" w:line="240" w:lineRule="auto"/>
        <w:jc w:val="both"/>
        <w:rPr>
          <w:color w:val="000000"/>
        </w:rPr>
      </w:pPr>
      <w:r>
        <w:rPr>
          <w:color w:val="000000"/>
        </w:rPr>
        <w:t>Desarrollar habilidades de trabajo en equipo y comunicación efectiva en la resolución de ejercicios prácticos relacionados con tecnologías web.</w:t>
      </w:r>
    </w:p>
    <w:p w14:paraId="7BB5EAB8" w14:textId="77777777" w:rsidR="00845B8E" w:rsidRDefault="0022520F">
      <w:pPr>
        <w:numPr>
          <w:ilvl w:val="0"/>
          <w:numId w:val="3"/>
        </w:numPr>
        <w:spacing w:after="0" w:line="240" w:lineRule="auto"/>
        <w:jc w:val="both"/>
        <w:rPr>
          <w:color w:val="000000"/>
        </w:rPr>
      </w:pPr>
      <w:r>
        <w:rPr>
          <w:color w:val="000000"/>
        </w:rPr>
        <w:t>El pensamiento sistémico y complejo</w:t>
      </w:r>
    </w:p>
    <w:p w14:paraId="0CFA8730" w14:textId="77777777" w:rsidR="00845B8E" w:rsidRDefault="0022520F">
      <w:pPr>
        <w:numPr>
          <w:ilvl w:val="0"/>
          <w:numId w:val="3"/>
        </w:numPr>
        <w:spacing w:after="0" w:line="240" w:lineRule="auto"/>
        <w:jc w:val="both"/>
        <w:rPr>
          <w:color w:val="000000"/>
        </w:rPr>
      </w:pPr>
      <w:r>
        <w:rPr>
          <w:color w:val="000000"/>
        </w:rPr>
        <w:t>La visión global</w:t>
      </w:r>
    </w:p>
    <w:p w14:paraId="0220F71C" w14:textId="77777777" w:rsidR="00845B8E" w:rsidRDefault="0022520F">
      <w:pPr>
        <w:numPr>
          <w:ilvl w:val="0"/>
          <w:numId w:val="3"/>
        </w:numPr>
        <w:spacing w:after="0" w:line="240" w:lineRule="auto"/>
        <w:jc w:val="both"/>
        <w:rPr>
          <w:color w:val="000000"/>
        </w:rPr>
      </w:pPr>
      <w:r>
        <w:rPr>
          <w:color w:val="000000"/>
        </w:rPr>
        <w:t>La multi e interdisciplinariedad</w:t>
      </w:r>
    </w:p>
    <w:p w14:paraId="45B4A944" w14:textId="77777777" w:rsidR="00845B8E" w:rsidRDefault="0022520F">
      <w:pPr>
        <w:numPr>
          <w:ilvl w:val="0"/>
          <w:numId w:val="3"/>
        </w:numPr>
        <w:spacing w:after="0" w:line="240" w:lineRule="auto"/>
        <w:jc w:val="both"/>
        <w:rPr>
          <w:color w:val="000000"/>
        </w:rPr>
      </w:pPr>
      <w:r>
        <w:rPr>
          <w:color w:val="000000"/>
        </w:rPr>
        <w:t>La vinculación solidaria</w:t>
      </w:r>
    </w:p>
    <w:p w14:paraId="3ECE631B" w14:textId="77777777" w:rsidR="00845B8E" w:rsidRDefault="0022520F">
      <w:pPr>
        <w:numPr>
          <w:ilvl w:val="0"/>
          <w:numId w:val="3"/>
        </w:numPr>
        <w:spacing w:after="0" w:line="240" w:lineRule="auto"/>
        <w:jc w:val="both"/>
        <w:rPr>
          <w:color w:val="000000"/>
        </w:rPr>
      </w:pPr>
      <w:r>
        <w:rPr>
          <w:color w:val="000000"/>
        </w:rPr>
        <w:t>Las emociones y los comportamientos</w:t>
      </w:r>
    </w:p>
    <w:p w14:paraId="0EBCE5A4" w14:textId="77777777" w:rsidR="00845B8E" w:rsidRDefault="0022520F">
      <w:pPr>
        <w:numPr>
          <w:ilvl w:val="0"/>
          <w:numId w:val="3"/>
        </w:numPr>
        <w:spacing w:after="0" w:line="240" w:lineRule="auto"/>
        <w:jc w:val="both"/>
        <w:rPr>
          <w:color w:val="000000"/>
        </w:rPr>
      </w:pPr>
      <w:r>
        <w:rPr>
          <w:color w:val="000000"/>
        </w:rPr>
        <w:t>La autonomía</w:t>
      </w:r>
    </w:p>
    <w:p w14:paraId="7FC28E74" w14:textId="77777777" w:rsidR="00845B8E" w:rsidRDefault="00845B8E">
      <w:pPr>
        <w:rPr>
          <w:b/>
          <w:color w:val="404040"/>
          <w:sz w:val="24"/>
          <w:szCs w:val="24"/>
        </w:rPr>
      </w:pPr>
    </w:p>
    <w:p w14:paraId="65DFFC16" w14:textId="77777777" w:rsidR="00845B8E" w:rsidRDefault="00845B8E">
      <w:pPr>
        <w:spacing w:after="0" w:line="240" w:lineRule="auto"/>
        <w:jc w:val="both"/>
        <w:rPr>
          <w:b/>
          <w:color w:val="404040"/>
          <w:sz w:val="24"/>
          <w:szCs w:val="24"/>
        </w:rPr>
      </w:pPr>
    </w:p>
    <w:p w14:paraId="5CD6D33F" w14:textId="77777777" w:rsidR="00845B8E" w:rsidRDefault="0022520F">
      <w:pPr>
        <w:rPr>
          <w:b/>
          <w:color w:val="404040"/>
          <w:sz w:val="24"/>
          <w:szCs w:val="24"/>
        </w:rPr>
      </w:pPr>
      <w:r>
        <w:br w:type="page"/>
      </w:r>
    </w:p>
    <w:p w14:paraId="3873105F" w14:textId="77777777" w:rsidR="00845B8E" w:rsidRDefault="00845B8E">
      <w:pPr>
        <w:spacing w:after="0" w:line="240" w:lineRule="auto"/>
        <w:jc w:val="both"/>
        <w:rPr>
          <w:b/>
          <w:color w:val="404040"/>
          <w:sz w:val="24"/>
          <w:szCs w:val="24"/>
        </w:rPr>
      </w:pPr>
    </w:p>
    <w:p w14:paraId="3147E959" w14:textId="77777777" w:rsidR="00845B8E" w:rsidRDefault="0022520F">
      <w:pPr>
        <w:spacing w:after="0" w:line="240" w:lineRule="auto"/>
        <w:rPr>
          <w:color w:val="000000"/>
        </w:rPr>
      </w:pPr>
      <w:r>
        <w:rPr>
          <w:b/>
          <w:color w:val="404040"/>
          <w:sz w:val="24"/>
          <w:szCs w:val="24"/>
        </w:rPr>
        <w:t>Actividad</w:t>
      </w:r>
      <w:r>
        <w:rPr>
          <w:b/>
          <w:color w:val="404040"/>
        </w:rPr>
        <w:t>:</w:t>
      </w:r>
    </w:p>
    <w:p w14:paraId="2ECFD732" w14:textId="77777777" w:rsidR="00845B8E" w:rsidRDefault="0022520F">
      <w:pPr>
        <w:numPr>
          <w:ilvl w:val="0"/>
          <w:numId w:val="4"/>
        </w:numPr>
        <w:spacing w:after="0" w:line="240" w:lineRule="auto"/>
        <w:jc w:val="both"/>
        <w:rPr>
          <w:color w:val="404040"/>
        </w:rPr>
      </w:pPr>
      <w:r>
        <w:rPr>
          <w:color w:val="000000"/>
        </w:rPr>
        <w:t xml:space="preserve">Analizar el Caso de Estudio suministrado por el Profesor. </w:t>
      </w:r>
    </w:p>
    <w:p w14:paraId="767F6729" w14:textId="77777777" w:rsidR="00845B8E" w:rsidRDefault="0022520F">
      <w:pPr>
        <w:numPr>
          <w:ilvl w:val="0"/>
          <w:numId w:val="4"/>
        </w:numPr>
        <w:spacing w:after="0" w:line="240" w:lineRule="auto"/>
        <w:jc w:val="both"/>
        <w:rPr>
          <w:color w:val="404040"/>
        </w:rPr>
      </w:pPr>
      <w:r>
        <w:rPr>
          <w:color w:val="000000"/>
        </w:rPr>
        <w:t xml:space="preserve">Diseñar e implementar una página Web responsiva que establezca una interacción con un Servidor </w:t>
      </w:r>
    </w:p>
    <w:p w14:paraId="10A59379" w14:textId="77777777" w:rsidR="00845B8E" w:rsidRDefault="0022520F">
      <w:pPr>
        <w:numPr>
          <w:ilvl w:val="0"/>
          <w:numId w:val="4"/>
        </w:numPr>
        <w:spacing w:after="0" w:line="240" w:lineRule="auto"/>
        <w:jc w:val="both"/>
        <w:rPr>
          <w:color w:val="404040"/>
        </w:rPr>
      </w:pPr>
      <w:r>
        <w:rPr>
          <w:color w:val="000000"/>
        </w:rPr>
        <w:t xml:space="preserve">implementar llamadas APIs </w:t>
      </w:r>
      <w:r w:rsidR="00CF0D0B">
        <w:rPr>
          <w:color w:val="000000"/>
        </w:rPr>
        <w:t>RESTful</w:t>
      </w:r>
      <w:r>
        <w:rPr>
          <w:color w:val="000000"/>
        </w:rPr>
        <w:t xml:space="preserve"> para la comunicación con un servidor </w:t>
      </w:r>
      <w:r w:rsidR="00CF0D0B">
        <w:rPr>
          <w:color w:val="000000"/>
        </w:rPr>
        <w:t>Backend</w:t>
      </w:r>
    </w:p>
    <w:p w14:paraId="3B173AEF" w14:textId="77777777" w:rsidR="00845B8E" w:rsidRDefault="0022520F">
      <w:pPr>
        <w:numPr>
          <w:ilvl w:val="0"/>
          <w:numId w:val="4"/>
        </w:numPr>
        <w:spacing w:after="0" w:line="240" w:lineRule="auto"/>
        <w:jc w:val="both"/>
        <w:rPr>
          <w:color w:val="404040"/>
        </w:rPr>
      </w:pPr>
      <w:r>
        <w:rPr>
          <w:color w:val="000000"/>
        </w:rPr>
        <w:t>Implementar respuestas con códigos HTTP.</w:t>
      </w:r>
    </w:p>
    <w:p w14:paraId="053CC296" w14:textId="77777777" w:rsidR="00845B8E" w:rsidRDefault="0022520F">
      <w:pPr>
        <w:numPr>
          <w:ilvl w:val="0"/>
          <w:numId w:val="4"/>
        </w:numPr>
        <w:spacing w:after="0" w:line="240" w:lineRule="auto"/>
        <w:jc w:val="both"/>
        <w:rPr>
          <w:color w:val="404040"/>
        </w:rPr>
      </w:pPr>
      <w:r>
        <w:rPr>
          <w:color w:val="404040"/>
        </w:rPr>
        <w:t>Conectar y actualizar una base de datos con las cuatro (4) operaciones básicas de un CRUD: INSERT, UPDATE, DELETE, SELECT</w:t>
      </w:r>
    </w:p>
    <w:p w14:paraId="0701AD37" w14:textId="77777777" w:rsidR="00845B8E" w:rsidRDefault="00845B8E">
      <w:pPr>
        <w:spacing w:after="0" w:line="240" w:lineRule="auto"/>
        <w:rPr>
          <w:b/>
          <w:color w:val="404040"/>
          <w:sz w:val="24"/>
          <w:szCs w:val="24"/>
        </w:rPr>
      </w:pPr>
    </w:p>
    <w:p w14:paraId="665EDDB6" w14:textId="77777777" w:rsidR="00845B8E" w:rsidRDefault="0022520F">
      <w:pPr>
        <w:spacing w:after="0" w:line="240" w:lineRule="auto"/>
        <w:rPr>
          <w:color w:val="404040"/>
          <w:sz w:val="24"/>
          <w:szCs w:val="24"/>
        </w:rPr>
      </w:pPr>
      <w:r>
        <w:rPr>
          <w:b/>
          <w:color w:val="404040"/>
          <w:sz w:val="24"/>
          <w:szCs w:val="24"/>
        </w:rPr>
        <w:t>Propósito:</w:t>
      </w:r>
    </w:p>
    <w:p w14:paraId="606C7AF0" w14:textId="77777777" w:rsidR="00845B8E" w:rsidRDefault="0022520F">
      <w:pPr>
        <w:numPr>
          <w:ilvl w:val="0"/>
          <w:numId w:val="5"/>
        </w:numPr>
        <w:spacing w:after="0" w:line="240" w:lineRule="auto"/>
        <w:rPr>
          <w:color w:val="404040"/>
        </w:rPr>
      </w:pPr>
      <w:r>
        <w:rPr>
          <w:color w:val="404040"/>
        </w:rPr>
        <w:t>Comprender el contexto de un problema o necesidad real y presentar una propuesta de solución</w:t>
      </w:r>
    </w:p>
    <w:p w14:paraId="3CB531A3" w14:textId="77777777" w:rsidR="00845B8E" w:rsidRDefault="0022520F">
      <w:pPr>
        <w:numPr>
          <w:ilvl w:val="0"/>
          <w:numId w:val="5"/>
        </w:numPr>
        <w:spacing w:after="0" w:line="240" w:lineRule="auto"/>
        <w:rPr>
          <w:color w:val="404040"/>
        </w:rPr>
      </w:pPr>
      <w:r>
        <w:rPr>
          <w:color w:val="404040"/>
        </w:rPr>
        <w:t>Comprender cómo funciona un sistema de interacción FrontEnd / BackEnd</w:t>
      </w:r>
    </w:p>
    <w:p w14:paraId="0E3E1C00" w14:textId="77777777" w:rsidR="00845B8E" w:rsidRDefault="0022520F">
      <w:pPr>
        <w:numPr>
          <w:ilvl w:val="0"/>
          <w:numId w:val="5"/>
        </w:numPr>
        <w:spacing w:after="0" w:line="240" w:lineRule="auto"/>
        <w:rPr>
          <w:color w:val="404040"/>
        </w:rPr>
      </w:pPr>
      <w:r>
        <w:rPr>
          <w:color w:val="404040"/>
        </w:rPr>
        <w:t>Profundizar los conocimientos de una arquitectura REST</w:t>
      </w:r>
    </w:p>
    <w:p w14:paraId="7FC4E10C" w14:textId="77777777" w:rsidR="00845B8E" w:rsidRDefault="0022520F">
      <w:pPr>
        <w:numPr>
          <w:ilvl w:val="0"/>
          <w:numId w:val="5"/>
        </w:numPr>
        <w:spacing w:after="0" w:line="240" w:lineRule="auto"/>
        <w:rPr>
          <w:color w:val="404040"/>
        </w:rPr>
      </w:pPr>
      <w:r>
        <w:rPr>
          <w:color w:val="404040"/>
        </w:rPr>
        <w:t>Practicar con un sistema de Solicitud/Respuesta con el uso de códigos HTTP</w:t>
      </w:r>
    </w:p>
    <w:p w14:paraId="3EFA7A47" w14:textId="77777777" w:rsidR="00845B8E" w:rsidRDefault="0022520F">
      <w:pPr>
        <w:numPr>
          <w:ilvl w:val="0"/>
          <w:numId w:val="5"/>
        </w:numPr>
        <w:spacing w:after="0" w:line="240" w:lineRule="auto"/>
        <w:rPr>
          <w:color w:val="404040"/>
        </w:rPr>
      </w:pPr>
      <w:r>
        <w:rPr>
          <w:color w:val="404040"/>
        </w:rPr>
        <w:t>Aprender a conectar y actualizar bases de datos con sistemas de información Web</w:t>
      </w:r>
    </w:p>
    <w:p w14:paraId="2A31C572" w14:textId="77777777" w:rsidR="00845B8E" w:rsidRDefault="00845B8E">
      <w:pPr>
        <w:spacing w:after="0" w:line="240" w:lineRule="auto"/>
        <w:rPr>
          <w:b/>
          <w:color w:val="404040"/>
          <w:sz w:val="24"/>
          <w:szCs w:val="24"/>
        </w:rPr>
      </w:pPr>
    </w:p>
    <w:p w14:paraId="52705D1C" w14:textId="77777777" w:rsidR="00845B8E" w:rsidRDefault="0022520F">
      <w:pPr>
        <w:spacing w:after="0" w:line="240" w:lineRule="auto"/>
        <w:rPr>
          <w:b/>
          <w:color w:val="404040"/>
        </w:rPr>
      </w:pPr>
      <w:r>
        <w:rPr>
          <w:b/>
          <w:color w:val="404040"/>
        </w:rPr>
        <w:t>Modalidad de entrega:</w:t>
      </w:r>
    </w:p>
    <w:p w14:paraId="3BB0EBF1" w14:textId="77777777" w:rsidR="00845B8E" w:rsidRDefault="0022520F">
      <w:pPr>
        <w:numPr>
          <w:ilvl w:val="0"/>
          <w:numId w:val="6"/>
        </w:numPr>
        <w:spacing w:after="0" w:line="240" w:lineRule="auto"/>
        <w:rPr>
          <w:color w:val="404040"/>
        </w:rPr>
      </w:pPr>
      <w:r>
        <w:rPr>
          <w:color w:val="404040"/>
        </w:rPr>
        <w:t>Los resultados de la Tarea se deben subir al repositorio GIT de tareas de la asignatura en la carpeta Tarea-3 (TIA-3). Nota. Permite el acceso al público y al docente para acceder y ver el contenido.</w:t>
      </w:r>
    </w:p>
    <w:p w14:paraId="0D583E31" w14:textId="77777777" w:rsidR="00845B8E" w:rsidRDefault="0022520F">
      <w:pPr>
        <w:numPr>
          <w:ilvl w:val="0"/>
          <w:numId w:val="6"/>
        </w:numPr>
        <w:spacing w:after="0" w:line="240" w:lineRule="auto"/>
        <w:rPr>
          <w:color w:val="404040"/>
        </w:rPr>
      </w:pPr>
      <w:r>
        <w:rPr>
          <w:color w:val="404040"/>
        </w:rPr>
        <w:t>En el Classroom solamente colocarán UN SOLO LINK al repositorio. Lo colocará el líder del grupo</w:t>
      </w:r>
    </w:p>
    <w:p w14:paraId="0D5695C7" w14:textId="77777777" w:rsidR="00845B8E" w:rsidRDefault="00845B8E">
      <w:pPr>
        <w:spacing w:after="0" w:line="240" w:lineRule="auto"/>
        <w:rPr>
          <w:b/>
          <w:color w:val="404040"/>
        </w:rPr>
      </w:pPr>
    </w:p>
    <w:p w14:paraId="4DBC9AB4" w14:textId="77777777" w:rsidR="00845B8E" w:rsidRDefault="0022520F">
      <w:pPr>
        <w:spacing w:after="0" w:line="240" w:lineRule="auto"/>
        <w:rPr>
          <w:b/>
          <w:color w:val="404040"/>
        </w:rPr>
      </w:pPr>
      <w:r>
        <w:rPr>
          <w:b/>
          <w:color w:val="404040"/>
        </w:rPr>
        <w:t>Productos (entregables):</w:t>
      </w:r>
    </w:p>
    <w:p w14:paraId="5787DA0F" w14:textId="77777777" w:rsidR="00845B8E" w:rsidRDefault="0022520F">
      <w:pPr>
        <w:numPr>
          <w:ilvl w:val="0"/>
          <w:numId w:val="7"/>
        </w:numPr>
        <w:spacing w:after="0" w:line="240" w:lineRule="auto"/>
        <w:rPr>
          <w:color w:val="404040"/>
        </w:rPr>
      </w:pPr>
      <w:r>
        <w:rPr>
          <w:color w:val="404040"/>
        </w:rPr>
        <w:t xml:space="preserve">Plantilla de Informe con los resultados </w:t>
      </w:r>
    </w:p>
    <w:p w14:paraId="11C55628" w14:textId="77777777" w:rsidR="00845B8E" w:rsidRDefault="0022520F">
      <w:pPr>
        <w:numPr>
          <w:ilvl w:val="0"/>
          <w:numId w:val="7"/>
        </w:numPr>
        <w:spacing w:after="0" w:line="240" w:lineRule="auto"/>
        <w:rPr>
          <w:color w:val="404040"/>
        </w:rPr>
      </w:pPr>
      <w:r>
        <w:rPr>
          <w:color w:val="404040"/>
          <w:lang w:val="es-CO"/>
        </w:rPr>
        <w:t>Proyecto Node con conexión y actualización de base de datos (carpetas y sub carpetas)</w:t>
      </w:r>
    </w:p>
    <w:p w14:paraId="5A86F4CD" w14:textId="77777777" w:rsidR="00845B8E" w:rsidRDefault="0022520F">
      <w:pPr>
        <w:numPr>
          <w:ilvl w:val="0"/>
          <w:numId w:val="7"/>
        </w:numPr>
        <w:spacing w:after="0" w:line="240" w:lineRule="auto"/>
        <w:rPr>
          <w:color w:val="404040"/>
        </w:rPr>
      </w:pPr>
      <w:r>
        <w:rPr>
          <w:color w:val="404040"/>
          <w:lang w:val="es-CO"/>
        </w:rPr>
        <w:t>Repositorio GIT con las Tareas: TIA-1, TIA-2 y TIA-3</w:t>
      </w:r>
    </w:p>
    <w:p w14:paraId="066A4620" w14:textId="77777777" w:rsidR="00845B8E" w:rsidRDefault="0022520F">
      <w:pPr>
        <w:numPr>
          <w:ilvl w:val="0"/>
          <w:numId w:val="7"/>
        </w:numPr>
        <w:spacing w:after="0" w:line="240" w:lineRule="auto"/>
        <w:rPr>
          <w:color w:val="404040"/>
        </w:rPr>
      </w:pPr>
      <w:r>
        <w:rPr>
          <w:color w:val="404040"/>
          <w:lang w:val="es-CO"/>
        </w:rPr>
        <w:t>Equipo de miembros en la página principal del GIT</w:t>
      </w:r>
    </w:p>
    <w:p w14:paraId="3610F173" w14:textId="77777777" w:rsidR="00845B8E" w:rsidRDefault="0022520F">
      <w:pPr>
        <w:numPr>
          <w:ilvl w:val="0"/>
          <w:numId w:val="7"/>
        </w:numPr>
        <w:spacing w:after="0" w:line="240" w:lineRule="auto"/>
        <w:rPr>
          <w:color w:val="404040"/>
        </w:rPr>
      </w:pPr>
      <w:r>
        <w:rPr>
          <w:color w:val="404040"/>
          <w:lang w:val="es-CO"/>
        </w:rPr>
        <w:t>Breve descripción del Proyecto PIA en el GIT</w:t>
      </w:r>
    </w:p>
    <w:p w14:paraId="430B889E" w14:textId="77777777" w:rsidR="00845B8E" w:rsidRDefault="00845B8E">
      <w:pPr>
        <w:spacing w:after="0" w:line="240" w:lineRule="auto"/>
        <w:ind w:left="360"/>
        <w:rPr>
          <w:color w:val="404040"/>
        </w:rPr>
      </w:pPr>
    </w:p>
    <w:p w14:paraId="2C84E5F3" w14:textId="77777777" w:rsidR="00845B8E" w:rsidRDefault="00845B8E">
      <w:pPr>
        <w:spacing w:after="0" w:line="240" w:lineRule="auto"/>
      </w:pPr>
    </w:p>
    <w:p w14:paraId="017658DF" w14:textId="77777777" w:rsidR="00845B8E" w:rsidRDefault="0022520F">
      <w:r>
        <w:br w:type="page"/>
      </w:r>
    </w:p>
    <w:p w14:paraId="343C2254" w14:textId="77777777" w:rsidR="00845B8E" w:rsidRDefault="00845B8E">
      <w:pPr>
        <w:spacing w:after="0" w:line="240" w:lineRule="auto"/>
        <w:rPr>
          <w:color w:val="000000"/>
        </w:rPr>
      </w:pPr>
    </w:p>
    <w:p w14:paraId="01FDB6A7" w14:textId="77777777" w:rsidR="00845B8E" w:rsidRDefault="0022520F">
      <w:pPr>
        <w:spacing w:after="0" w:line="240" w:lineRule="auto"/>
        <w:jc w:val="both"/>
        <w:rPr>
          <w:b/>
        </w:rPr>
      </w:pPr>
      <w:r>
        <w:rPr>
          <w:b/>
          <w:lang w:val="es-CO"/>
        </w:rPr>
        <w:t>1.- Base de Datos “proyecto</w:t>
      </w:r>
      <w:r w:rsidR="00FD6847">
        <w:rPr>
          <w:b/>
          <w:lang w:val="es-CO"/>
        </w:rPr>
        <w:t>s</w:t>
      </w:r>
      <w:r>
        <w:rPr>
          <w:b/>
          <w:lang w:val="es-CO"/>
        </w:rPr>
        <w:t xml:space="preserve">” </w:t>
      </w:r>
      <w:r w:rsidR="00FD6847">
        <w:rPr>
          <w:b/>
          <w:lang w:val="es-CO"/>
        </w:rPr>
        <w:t xml:space="preserve">y </w:t>
      </w:r>
      <w:r>
        <w:rPr>
          <w:b/>
        </w:rPr>
        <w:t xml:space="preserve">Tabla </w:t>
      </w:r>
      <w:r>
        <w:rPr>
          <w:b/>
          <w:lang w:val="es-CO"/>
        </w:rPr>
        <w:t xml:space="preserve">de </w:t>
      </w:r>
      <w:r>
        <w:rPr>
          <w:b/>
        </w:rPr>
        <w:t>Tipos de Proyecto</w:t>
      </w:r>
    </w:p>
    <w:p w14:paraId="7D54E43E" w14:textId="7126510C" w:rsidR="00845B8E" w:rsidRDefault="00845B8E">
      <w:pPr>
        <w:spacing w:after="0" w:line="240" w:lineRule="auto"/>
        <w:jc w:val="both"/>
        <w:rPr>
          <w:b/>
        </w:rPr>
      </w:pPr>
    </w:p>
    <w:tbl>
      <w:tblPr>
        <w:tblStyle w:val="Style69"/>
        <w:tblW w:w="997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0"/>
        <w:gridCol w:w="1698"/>
        <w:gridCol w:w="2410"/>
        <w:gridCol w:w="1592"/>
        <w:gridCol w:w="959"/>
        <w:gridCol w:w="1831"/>
        <w:gridCol w:w="1095"/>
      </w:tblGrid>
      <w:tr w:rsidR="00845B8E" w14:paraId="67C8D6F1" w14:textId="77777777">
        <w:trPr>
          <w:trHeight w:val="200"/>
        </w:trPr>
        <w:tc>
          <w:tcPr>
            <w:tcW w:w="390"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vAlign w:val="center"/>
          </w:tcPr>
          <w:p w14:paraId="3CC5103B" w14:textId="77777777" w:rsidR="00845B8E" w:rsidRDefault="00845B8E">
            <w:pPr>
              <w:spacing w:after="0" w:line="240" w:lineRule="auto"/>
              <w:rPr>
                <w:color w:val="000000"/>
              </w:rPr>
            </w:pPr>
          </w:p>
        </w:tc>
        <w:tc>
          <w:tcPr>
            <w:tcW w:w="1698"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vAlign w:val="center"/>
          </w:tcPr>
          <w:p w14:paraId="6F0C7761" w14:textId="77777777" w:rsidR="00845B8E" w:rsidRDefault="0022520F">
            <w:pPr>
              <w:spacing w:after="0" w:line="240" w:lineRule="auto"/>
              <w:rPr>
                <w:b/>
                <w:color w:val="000000"/>
              </w:rPr>
            </w:pPr>
            <w:r>
              <w:rPr>
                <w:b/>
                <w:color w:val="000000"/>
              </w:rPr>
              <w:t>Tabla</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4C4CBD2C" w14:textId="77777777" w:rsidR="00845B8E" w:rsidRDefault="0022520F">
            <w:pPr>
              <w:spacing w:after="0" w:line="240" w:lineRule="auto"/>
              <w:rPr>
                <w:b/>
                <w:color w:val="000000"/>
                <w:sz w:val="24"/>
                <w:szCs w:val="24"/>
              </w:rPr>
            </w:pPr>
            <w:r>
              <w:rPr>
                <w:b/>
                <w:color w:val="000000"/>
                <w:sz w:val="24"/>
                <w:szCs w:val="24"/>
              </w:rPr>
              <w:t>tipo_proyecto</w:t>
            </w:r>
          </w:p>
        </w:tc>
        <w:tc>
          <w:tcPr>
            <w:tcW w:w="5477" w:type="dxa"/>
            <w:gridSpan w:val="4"/>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vAlign w:val="center"/>
          </w:tcPr>
          <w:p w14:paraId="3702216B" w14:textId="77777777" w:rsidR="00845B8E" w:rsidRDefault="00845B8E">
            <w:pPr>
              <w:spacing w:after="0" w:line="240" w:lineRule="auto"/>
              <w:rPr>
                <w:i/>
                <w:color w:val="0B5394"/>
                <w:sz w:val="18"/>
                <w:szCs w:val="18"/>
              </w:rPr>
            </w:pPr>
          </w:p>
        </w:tc>
      </w:tr>
      <w:tr w:rsidR="00845B8E" w14:paraId="0792BE1D" w14:textId="77777777">
        <w:trPr>
          <w:trHeight w:val="200"/>
        </w:trPr>
        <w:tc>
          <w:tcPr>
            <w:tcW w:w="390"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vAlign w:val="center"/>
          </w:tcPr>
          <w:p w14:paraId="1EEAC9EC" w14:textId="77777777" w:rsidR="00845B8E" w:rsidRDefault="00845B8E">
            <w:pPr>
              <w:spacing w:after="0" w:line="240" w:lineRule="auto"/>
              <w:rPr>
                <w:color w:val="000000"/>
              </w:rPr>
            </w:pPr>
          </w:p>
        </w:tc>
        <w:tc>
          <w:tcPr>
            <w:tcW w:w="1698"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vAlign w:val="center"/>
          </w:tcPr>
          <w:p w14:paraId="30512B91" w14:textId="77777777" w:rsidR="00845B8E" w:rsidRDefault="0022520F">
            <w:pPr>
              <w:spacing w:after="0" w:line="240" w:lineRule="auto"/>
              <w:rPr>
                <w:b/>
                <w:color w:val="000000"/>
              </w:rPr>
            </w:pPr>
            <w:r>
              <w:rPr>
                <w:b/>
                <w:color w:val="000000"/>
              </w:rPr>
              <w:t>Descripción</w:t>
            </w:r>
          </w:p>
        </w:tc>
        <w:tc>
          <w:tcPr>
            <w:tcW w:w="7887" w:type="dxa"/>
            <w:gridSpan w:val="5"/>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3501226F" w14:textId="77777777" w:rsidR="00845B8E" w:rsidRDefault="0022520F">
            <w:pPr>
              <w:spacing w:after="0" w:line="240" w:lineRule="auto"/>
              <w:rPr>
                <w:iCs/>
              </w:rPr>
            </w:pPr>
            <w:r>
              <w:rPr>
                <w:iCs/>
              </w:rPr>
              <w:t>Tipos de proyecto de Aula que desarrollan los estudiantes durante el semestre</w:t>
            </w:r>
          </w:p>
        </w:tc>
      </w:tr>
      <w:tr w:rsidR="00845B8E" w14:paraId="46AC72BA" w14:textId="77777777">
        <w:tc>
          <w:tcPr>
            <w:tcW w:w="390"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vAlign w:val="center"/>
          </w:tcPr>
          <w:p w14:paraId="23942472" w14:textId="77777777" w:rsidR="00845B8E" w:rsidRDefault="0022520F">
            <w:pPr>
              <w:spacing w:after="0" w:line="240" w:lineRule="auto"/>
              <w:rPr>
                <w:color w:val="000000"/>
              </w:rPr>
            </w:pPr>
            <w:r>
              <w:rPr>
                <w:color w:val="000000"/>
              </w:rPr>
              <w:t>#</w:t>
            </w:r>
          </w:p>
        </w:tc>
        <w:tc>
          <w:tcPr>
            <w:tcW w:w="1698"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vAlign w:val="center"/>
          </w:tcPr>
          <w:p w14:paraId="0546EEF4" w14:textId="77777777" w:rsidR="00845B8E" w:rsidRDefault="0022520F">
            <w:pPr>
              <w:spacing w:after="0" w:line="240" w:lineRule="auto"/>
              <w:jc w:val="center"/>
              <w:rPr>
                <w:b/>
                <w:color w:val="000000"/>
              </w:rPr>
            </w:pPr>
            <w:r>
              <w:rPr>
                <w:b/>
                <w:color w:val="000000"/>
              </w:rPr>
              <w:t>Campo</w:t>
            </w:r>
          </w:p>
        </w:tc>
        <w:tc>
          <w:tcPr>
            <w:tcW w:w="2410"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vAlign w:val="center"/>
          </w:tcPr>
          <w:p w14:paraId="0D49A956" w14:textId="77777777" w:rsidR="00845B8E" w:rsidRDefault="0022520F">
            <w:pPr>
              <w:spacing w:after="0" w:line="240" w:lineRule="auto"/>
              <w:jc w:val="center"/>
              <w:rPr>
                <w:b/>
                <w:color w:val="000000"/>
                <w:sz w:val="20"/>
                <w:szCs w:val="20"/>
              </w:rPr>
            </w:pPr>
            <w:r>
              <w:rPr>
                <w:b/>
                <w:color w:val="000000"/>
                <w:sz w:val="20"/>
                <w:szCs w:val="20"/>
              </w:rPr>
              <w:t>Descripción</w:t>
            </w:r>
          </w:p>
        </w:tc>
        <w:tc>
          <w:tcPr>
            <w:tcW w:w="1592"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vAlign w:val="center"/>
          </w:tcPr>
          <w:p w14:paraId="5DF1FF8A" w14:textId="77777777" w:rsidR="00845B8E" w:rsidRDefault="0022520F">
            <w:pPr>
              <w:spacing w:after="0" w:line="240" w:lineRule="auto"/>
              <w:jc w:val="center"/>
              <w:rPr>
                <w:b/>
                <w:color w:val="000000"/>
                <w:sz w:val="20"/>
                <w:szCs w:val="20"/>
              </w:rPr>
            </w:pPr>
            <w:r>
              <w:rPr>
                <w:b/>
                <w:color w:val="000000"/>
                <w:sz w:val="20"/>
                <w:szCs w:val="20"/>
              </w:rPr>
              <w:t>Tipo Dato</w:t>
            </w:r>
          </w:p>
        </w:tc>
        <w:tc>
          <w:tcPr>
            <w:tcW w:w="959"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vAlign w:val="center"/>
          </w:tcPr>
          <w:p w14:paraId="27E52CEC" w14:textId="77777777" w:rsidR="00845B8E" w:rsidRDefault="0022520F">
            <w:pPr>
              <w:spacing w:after="0" w:line="240" w:lineRule="auto"/>
              <w:jc w:val="center"/>
              <w:rPr>
                <w:b/>
                <w:color w:val="000000"/>
                <w:sz w:val="20"/>
                <w:szCs w:val="20"/>
              </w:rPr>
            </w:pPr>
            <w:r>
              <w:rPr>
                <w:b/>
                <w:color w:val="000000"/>
                <w:sz w:val="20"/>
                <w:szCs w:val="20"/>
              </w:rPr>
              <w:t>Tamaño</w:t>
            </w:r>
          </w:p>
        </w:tc>
        <w:tc>
          <w:tcPr>
            <w:tcW w:w="1831"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vAlign w:val="center"/>
          </w:tcPr>
          <w:p w14:paraId="1DF920C5" w14:textId="77777777" w:rsidR="00845B8E" w:rsidRDefault="0022520F">
            <w:pPr>
              <w:spacing w:after="0" w:line="240" w:lineRule="auto"/>
              <w:jc w:val="center"/>
              <w:rPr>
                <w:b/>
                <w:color w:val="000000"/>
                <w:sz w:val="20"/>
                <w:szCs w:val="20"/>
              </w:rPr>
            </w:pPr>
            <w:r>
              <w:rPr>
                <w:b/>
                <w:color w:val="000000"/>
                <w:sz w:val="20"/>
                <w:szCs w:val="20"/>
              </w:rPr>
              <w:t>Restricciones</w:t>
            </w:r>
          </w:p>
        </w:tc>
        <w:tc>
          <w:tcPr>
            <w:tcW w:w="1095" w:type="dxa"/>
            <w:tcBorders>
              <w:top w:val="single" w:sz="4" w:space="0" w:color="000000"/>
              <w:left w:val="single" w:sz="4" w:space="0" w:color="000000"/>
              <w:bottom w:val="single" w:sz="4" w:space="0" w:color="000000"/>
              <w:right w:val="single" w:sz="4" w:space="0" w:color="000000"/>
            </w:tcBorders>
            <w:shd w:val="clear" w:color="auto" w:fill="DBEEF3"/>
            <w:tcMar>
              <w:top w:w="0" w:type="dxa"/>
              <w:left w:w="108" w:type="dxa"/>
              <w:bottom w:w="0" w:type="dxa"/>
              <w:right w:w="108" w:type="dxa"/>
            </w:tcMar>
            <w:vAlign w:val="center"/>
          </w:tcPr>
          <w:p w14:paraId="796AE088" w14:textId="77777777" w:rsidR="00845B8E" w:rsidRDefault="0022520F">
            <w:pPr>
              <w:spacing w:after="0" w:line="240" w:lineRule="auto"/>
              <w:jc w:val="center"/>
              <w:rPr>
                <w:b/>
                <w:color w:val="000000"/>
                <w:sz w:val="16"/>
                <w:szCs w:val="16"/>
              </w:rPr>
            </w:pPr>
            <w:r>
              <w:rPr>
                <w:b/>
                <w:color w:val="000000"/>
                <w:sz w:val="16"/>
                <w:szCs w:val="16"/>
              </w:rPr>
              <w:t>Tablas</w:t>
            </w:r>
          </w:p>
          <w:p w14:paraId="1434BFBD" w14:textId="77777777" w:rsidR="00845B8E" w:rsidRDefault="0022520F">
            <w:pPr>
              <w:spacing w:after="0" w:line="240" w:lineRule="auto"/>
              <w:jc w:val="center"/>
              <w:rPr>
                <w:b/>
                <w:color w:val="000000"/>
                <w:sz w:val="16"/>
                <w:szCs w:val="16"/>
              </w:rPr>
            </w:pPr>
            <w:r>
              <w:rPr>
                <w:b/>
                <w:color w:val="000000"/>
                <w:sz w:val="16"/>
                <w:szCs w:val="16"/>
              </w:rPr>
              <w:t>Relacionada</w:t>
            </w:r>
          </w:p>
        </w:tc>
      </w:tr>
      <w:tr w:rsidR="00845B8E" w14:paraId="2E5C0536" w14:textId="77777777">
        <w:tc>
          <w:tcPr>
            <w:tcW w:w="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BA24D5" w14:textId="77777777" w:rsidR="00845B8E" w:rsidRDefault="0022520F">
            <w:pPr>
              <w:spacing w:after="0" w:line="240" w:lineRule="auto"/>
              <w:jc w:val="center"/>
              <w:rPr>
                <w:color w:val="000000"/>
              </w:rPr>
            </w:pPr>
            <w:r>
              <w:rPr>
                <w:color w:val="000000"/>
              </w:rPr>
              <w:t>1</w:t>
            </w:r>
          </w:p>
        </w:tc>
        <w:tc>
          <w:tcPr>
            <w:tcW w:w="16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23E25C" w14:textId="77777777" w:rsidR="00845B8E" w:rsidRDefault="0022520F">
            <w:pPr>
              <w:spacing w:after="0" w:line="240" w:lineRule="auto"/>
              <w:rPr>
                <w:b/>
                <w:color w:val="000000"/>
                <w:lang w:val="es-CO"/>
              </w:rPr>
            </w:pPr>
            <w:r>
              <w:rPr>
                <w:b/>
                <w:color w:val="000000"/>
                <w:lang w:val="es-CO"/>
              </w:rPr>
              <w:t>id</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AFBB3D" w14:textId="77777777" w:rsidR="00845B8E" w:rsidRDefault="0022520F">
            <w:pPr>
              <w:spacing w:after="0" w:line="240" w:lineRule="auto"/>
              <w:rPr>
                <w:color w:val="000000"/>
                <w:lang w:val="es-CO"/>
              </w:rPr>
            </w:pPr>
            <w:r>
              <w:rPr>
                <w:color w:val="000000"/>
              </w:rPr>
              <w:t xml:space="preserve">Id de identificación </w:t>
            </w:r>
          </w:p>
        </w:tc>
        <w:tc>
          <w:tcPr>
            <w:tcW w:w="15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AEE880" w14:textId="77777777" w:rsidR="00845B8E" w:rsidRDefault="0022520F">
            <w:pPr>
              <w:spacing w:after="0" w:line="240" w:lineRule="auto"/>
              <w:jc w:val="center"/>
              <w:rPr>
                <w:color w:val="000000"/>
              </w:rPr>
            </w:pPr>
            <w:proofErr w:type="spellStart"/>
            <w:r>
              <w:rPr>
                <w:color w:val="000000"/>
              </w:rPr>
              <w:t>smallserial</w:t>
            </w:r>
            <w:proofErr w:type="spellEnd"/>
          </w:p>
        </w:tc>
        <w:tc>
          <w:tcPr>
            <w:tcW w:w="9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1A726E" w14:textId="77777777" w:rsidR="00845B8E" w:rsidRDefault="00845B8E">
            <w:pPr>
              <w:spacing w:after="0" w:line="240" w:lineRule="auto"/>
              <w:jc w:val="center"/>
              <w:rPr>
                <w:color w:val="000000"/>
              </w:rPr>
            </w:pPr>
          </w:p>
        </w:tc>
        <w:tc>
          <w:tcPr>
            <w:tcW w:w="1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A4D096" w14:textId="77777777" w:rsidR="00845B8E" w:rsidRDefault="0022520F">
            <w:pPr>
              <w:spacing w:after="0" w:line="240" w:lineRule="auto"/>
              <w:jc w:val="center"/>
              <w:rPr>
                <w:color w:val="000000"/>
                <w:sz w:val="20"/>
                <w:szCs w:val="20"/>
              </w:rPr>
            </w:pPr>
            <w:proofErr w:type="spellStart"/>
            <w:r>
              <w:rPr>
                <w:color w:val="000000"/>
                <w:sz w:val="20"/>
                <w:szCs w:val="20"/>
              </w:rPr>
              <w:t>Primary</w:t>
            </w:r>
            <w:proofErr w:type="spellEnd"/>
            <w:r>
              <w:rPr>
                <w:color w:val="000000"/>
                <w:sz w:val="20"/>
                <w:szCs w:val="20"/>
              </w:rPr>
              <w:t xml:space="preserve"> Key (PK)</w:t>
            </w: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E2D041" w14:textId="77777777" w:rsidR="00845B8E" w:rsidRDefault="00845B8E">
            <w:pPr>
              <w:spacing w:after="0" w:line="240" w:lineRule="auto"/>
              <w:rPr>
                <w:color w:val="000000"/>
              </w:rPr>
            </w:pPr>
          </w:p>
        </w:tc>
      </w:tr>
      <w:tr w:rsidR="00845B8E" w14:paraId="1CC73AC6" w14:textId="77777777">
        <w:tc>
          <w:tcPr>
            <w:tcW w:w="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40B9EB" w14:textId="77777777" w:rsidR="00845B8E" w:rsidRDefault="0022520F">
            <w:pPr>
              <w:spacing w:after="0" w:line="240" w:lineRule="auto"/>
              <w:jc w:val="center"/>
              <w:rPr>
                <w:color w:val="000000"/>
              </w:rPr>
            </w:pPr>
            <w:r>
              <w:rPr>
                <w:color w:val="000000"/>
              </w:rPr>
              <w:t>2</w:t>
            </w:r>
          </w:p>
        </w:tc>
        <w:tc>
          <w:tcPr>
            <w:tcW w:w="16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2922EC" w14:textId="77777777" w:rsidR="00845B8E" w:rsidRDefault="0022520F">
            <w:pPr>
              <w:spacing w:after="0" w:line="240" w:lineRule="auto"/>
              <w:rPr>
                <w:b/>
                <w:color w:val="000000"/>
              </w:rPr>
            </w:pPr>
            <w:proofErr w:type="spellStart"/>
            <w:r>
              <w:rPr>
                <w:b/>
                <w:color w:val="000000"/>
                <w:lang w:val="es-CO"/>
              </w:rPr>
              <w:t>co</w:t>
            </w:r>
            <w:proofErr w:type="spellEnd"/>
            <w:r>
              <w:rPr>
                <w:b/>
                <w:color w:val="000000"/>
              </w:rPr>
              <w:t>digo</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2D7433" w14:textId="77777777" w:rsidR="00845B8E" w:rsidRDefault="0022520F">
            <w:pPr>
              <w:spacing w:after="0" w:line="240" w:lineRule="auto"/>
              <w:rPr>
                <w:color w:val="000000"/>
                <w:lang w:val="es-CO"/>
              </w:rPr>
            </w:pPr>
            <w:r>
              <w:rPr>
                <w:color w:val="000000"/>
              </w:rPr>
              <w:t>Código</w:t>
            </w:r>
            <w:r>
              <w:rPr>
                <w:color w:val="000000"/>
                <w:lang w:val="es-CO"/>
              </w:rPr>
              <w:t xml:space="preserve"> tipo proyecto</w:t>
            </w:r>
          </w:p>
        </w:tc>
        <w:tc>
          <w:tcPr>
            <w:tcW w:w="15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CFB8C5" w14:textId="77777777" w:rsidR="00845B8E" w:rsidRDefault="0022520F">
            <w:pPr>
              <w:spacing w:after="0" w:line="240" w:lineRule="auto"/>
              <w:jc w:val="center"/>
              <w:rPr>
                <w:color w:val="000000"/>
              </w:rPr>
            </w:pPr>
            <w:proofErr w:type="spellStart"/>
            <w:r>
              <w:rPr>
                <w:color w:val="000000"/>
              </w:rPr>
              <w:t>varchar</w:t>
            </w:r>
            <w:proofErr w:type="spellEnd"/>
          </w:p>
        </w:tc>
        <w:tc>
          <w:tcPr>
            <w:tcW w:w="9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F03B26" w14:textId="77777777" w:rsidR="00845B8E" w:rsidRDefault="0022520F">
            <w:pPr>
              <w:spacing w:after="0" w:line="240" w:lineRule="auto"/>
              <w:jc w:val="center"/>
              <w:rPr>
                <w:color w:val="000000"/>
              </w:rPr>
            </w:pPr>
            <w:r>
              <w:rPr>
                <w:color w:val="000000"/>
              </w:rPr>
              <w:t>8</w:t>
            </w:r>
          </w:p>
        </w:tc>
        <w:tc>
          <w:tcPr>
            <w:tcW w:w="1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1A1BFD" w14:textId="77777777" w:rsidR="00845B8E" w:rsidRDefault="0022520F">
            <w:pPr>
              <w:spacing w:after="0" w:line="240" w:lineRule="auto"/>
              <w:jc w:val="center"/>
              <w:rPr>
                <w:color w:val="000000"/>
                <w:sz w:val="20"/>
                <w:szCs w:val="20"/>
              </w:rPr>
            </w:pPr>
            <w:proofErr w:type="spellStart"/>
            <w:r>
              <w:rPr>
                <w:color w:val="000000"/>
                <w:sz w:val="20"/>
                <w:szCs w:val="20"/>
              </w:rPr>
              <w:t>Unique</w:t>
            </w:r>
            <w:proofErr w:type="spellEnd"/>
            <w:r>
              <w:rPr>
                <w:color w:val="000000"/>
                <w:sz w:val="20"/>
                <w:szCs w:val="20"/>
              </w:rPr>
              <w:t xml:space="preserve"> Key (UK)</w:t>
            </w: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B08410" w14:textId="77777777" w:rsidR="00845B8E" w:rsidRDefault="00845B8E">
            <w:pPr>
              <w:spacing w:after="0" w:line="240" w:lineRule="auto"/>
              <w:rPr>
                <w:color w:val="000000"/>
              </w:rPr>
            </w:pPr>
          </w:p>
        </w:tc>
      </w:tr>
      <w:tr w:rsidR="00845B8E" w14:paraId="536F6F52" w14:textId="77777777">
        <w:tc>
          <w:tcPr>
            <w:tcW w:w="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26730E" w14:textId="77777777" w:rsidR="00845B8E" w:rsidRDefault="0022520F">
            <w:pPr>
              <w:spacing w:after="0" w:line="240" w:lineRule="auto"/>
              <w:jc w:val="center"/>
              <w:rPr>
                <w:color w:val="000000"/>
              </w:rPr>
            </w:pPr>
            <w:r>
              <w:rPr>
                <w:color w:val="000000"/>
              </w:rPr>
              <w:t>3</w:t>
            </w:r>
          </w:p>
        </w:tc>
        <w:tc>
          <w:tcPr>
            <w:tcW w:w="16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18B19C" w14:textId="77777777" w:rsidR="00845B8E" w:rsidRDefault="0022520F">
            <w:pPr>
              <w:spacing w:after="0" w:line="240" w:lineRule="auto"/>
              <w:rPr>
                <w:b/>
                <w:color w:val="000000"/>
              </w:rPr>
            </w:pPr>
            <w:r>
              <w:rPr>
                <w:b/>
                <w:color w:val="000000"/>
                <w:lang w:val="es-CO"/>
              </w:rPr>
              <w:t>d</w:t>
            </w:r>
            <w:proofErr w:type="spellStart"/>
            <w:r>
              <w:rPr>
                <w:b/>
                <w:color w:val="000000"/>
              </w:rPr>
              <w:t>escripci</w:t>
            </w:r>
            <w:proofErr w:type="spellEnd"/>
            <w:r>
              <w:rPr>
                <w:b/>
                <w:color w:val="000000"/>
                <w:lang w:val="es-CO"/>
              </w:rPr>
              <w:t>o</w:t>
            </w:r>
            <w:r>
              <w:rPr>
                <w:b/>
                <w:color w:val="000000"/>
              </w:rPr>
              <w:t>n</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627920" w14:textId="77777777" w:rsidR="00845B8E" w:rsidRDefault="0022520F">
            <w:pPr>
              <w:spacing w:after="0" w:line="240" w:lineRule="auto"/>
              <w:rPr>
                <w:color w:val="000000"/>
              </w:rPr>
            </w:pPr>
            <w:r>
              <w:rPr>
                <w:color w:val="000000"/>
              </w:rPr>
              <w:t>Descripción de</w:t>
            </w:r>
            <w:r>
              <w:rPr>
                <w:color w:val="000000"/>
                <w:lang w:val="es-CO"/>
              </w:rPr>
              <w:t>l</w:t>
            </w:r>
            <w:r>
              <w:rPr>
                <w:color w:val="000000"/>
              </w:rPr>
              <w:t xml:space="preserve"> tipo de proyecto</w:t>
            </w:r>
          </w:p>
        </w:tc>
        <w:tc>
          <w:tcPr>
            <w:tcW w:w="15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CD9718" w14:textId="77777777" w:rsidR="00845B8E" w:rsidRDefault="0022520F">
            <w:pPr>
              <w:spacing w:after="0" w:line="240" w:lineRule="auto"/>
              <w:jc w:val="center"/>
              <w:rPr>
                <w:color w:val="000000"/>
              </w:rPr>
            </w:pPr>
            <w:proofErr w:type="spellStart"/>
            <w:r>
              <w:rPr>
                <w:color w:val="000000"/>
              </w:rPr>
              <w:t>varchar</w:t>
            </w:r>
            <w:proofErr w:type="spellEnd"/>
          </w:p>
        </w:tc>
        <w:tc>
          <w:tcPr>
            <w:tcW w:w="9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2A3EB9" w14:textId="529F6E58" w:rsidR="00845B8E" w:rsidRDefault="000A6AC2">
            <w:pPr>
              <w:spacing w:after="0" w:line="240" w:lineRule="auto"/>
              <w:jc w:val="center"/>
              <w:rPr>
                <w:color w:val="000000"/>
              </w:rPr>
            </w:pPr>
            <w:r>
              <w:rPr>
                <w:color w:val="000000"/>
              </w:rPr>
              <w:t>255</w:t>
            </w:r>
          </w:p>
        </w:tc>
        <w:tc>
          <w:tcPr>
            <w:tcW w:w="1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B5123A" w14:textId="77777777" w:rsidR="00845B8E" w:rsidRDefault="0022520F">
            <w:pPr>
              <w:spacing w:after="0" w:line="240" w:lineRule="auto"/>
              <w:jc w:val="center"/>
              <w:rPr>
                <w:color w:val="000000"/>
                <w:sz w:val="20"/>
                <w:szCs w:val="20"/>
                <w:lang w:val="es-CO"/>
              </w:rPr>
            </w:pPr>
            <w:r>
              <w:rPr>
                <w:color w:val="000000"/>
                <w:sz w:val="20"/>
                <w:szCs w:val="20"/>
                <w:lang w:val="es-CO"/>
              </w:rPr>
              <w:t>Not Null</w:t>
            </w: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891ECD" w14:textId="77777777" w:rsidR="00845B8E" w:rsidRDefault="00845B8E">
            <w:pPr>
              <w:spacing w:after="0" w:line="240" w:lineRule="auto"/>
              <w:rPr>
                <w:color w:val="000000"/>
              </w:rPr>
            </w:pPr>
          </w:p>
        </w:tc>
      </w:tr>
      <w:tr w:rsidR="00845B8E" w14:paraId="555379FA" w14:textId="77777777">
        <w:tc>
          <w:tcPr>
            <w:tcW w:w="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0E7640" w14:textId="77777777" w:rsidR="00845B8E" w:rsidRDefault="0022520F">
            <w:pPr>
              <w:spacing w:after="0" w:line="240" w:lineRule="auto"/>
              <w:jc w:val="center"/>
              <w:rPr>
                <w:color w:val="000000"/>
              </w:rPr>
            </w:pPr>
            <w:r>
              <w:rPr>
                <w:color w:val="000000"/>
              </w:rPr>
              <w:t>4</w:t>
            </w:r>
          </w:p>
        </w:tc>
        <w:tc>
          <w:tcPr>
            <w:tcW w:w="16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DB70CF" w14:textId="77777777" w:rsidR="00845B8E" w:rsidRDefault="0022520F">
            <w:pPr>
              <w:spacing w:after="0" w:line="240" w:lineRule="auto"/>
              <w:rPr>
                <w:b/>
                <w:color w:val="000000"/>
              </w:rPr>
            </w:pPr>
            <w:r>
              <w:rPr>
                <w:b/>
                <w:color w:val="000000"/>
                <w:lang w:val="es-CO"/>
              </w:rPr>
              <w:t>a</w:t>
            </w:r>
            <w:proofErr w:type="spellStart"/>
            <w:r>
              <w:rPr>
                <w:b/>
                <w:color w:val="000000"/>
              </w:rPr>
              <w:t>breviatura</w:t>
            </w:r>
            <w:proofErr w:type="spellEnd"/>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837CE7" w14:textId="77777777" w:rsidR="00845B8E" w:rsidRDefault="0022520F">
            <w:pPr>
              <w:spacing w:after="0" w:line="240" w:lineRule="auto"/>
              <w:rPr>
                <w:color w:val="000000"/>
              </w:rPr>
            </w:pPr>
            <w:r>
              <w:rPr>
                <w:color w:val="000000"/>
              </w:rPr>
              <w:t xml:space="preserve">Nombre abreviado </w:t>
            </w:r>
          </w:p>
        </w:tc>
        <w:tc>
          <w:tcPr>
            <w:tcW w:w="15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5BA39A" w14:textId="77777777" w:rsidR="00845B8E" w:rsidRDefault="0022520F">
            <w:pPr>
              <w:spacing w:after="0" w:line="240" w:lineRule="auto"/>
              <w:jc w:val="center"/>
              <w:rPr>
                <w:color w:val="000000"/>
              </w:rPr>
            </w:pPr>
            <w:proofErr w:type="spellStart"/>
            <w:r>
              <w:rPr>
                <w:color w:val="000000"/>
              </w:rPr>
              <w:t>varchar</w:t>
            </w:r>
            <w:proofErr w:type="spellEnd"/>
          </w:p>
        </w:tc>
        <w:tc>
          <w:tcPr>
            <w:tcW w:w="9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A02430" w14:textId="77777777" w:rsidR="00845B8E" w:rsidRDefault="0022520F">
            <w:pPr>
              <w:spacing w:after="0" w:line="240" w:lineRule="auto"/>
              <w:jc w:val="center"/>
              <w:rPr>
                <w:color w:val="000000"/>
              </w:rPr>
            </w:pPr>
            <w:r>
              <w:rPr>
                <w:color w:val="000000"/>
              </w:rPr>
              <w:t>6</w:t>
            </w:r>
          </w:p>
        </w:tc>
        <w:tc>
          <w:tcPr>
            <w:tcW w:w="1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9905B9" w14:textId="77777777" w:rsidR="00845B8E" w:rsidRDefault="0022520F">
            <w:pPr>
              <w:spacing w:after="0" w:line="240" w:lineRule="auto"/>
              <w:jc w:val="center"/>
              <w:rPr>
                <w:color w:val="000000"/>
                <w:sz w:val="20"/>
                <w:szCs w:val="20"/>
                <w:lang w:val="es-CO"/>
              </w:rPr>
            </w:pPr>
            <w:r>
              <w:rPr>
                <w:color w:val="000000"/>
                <w:sz w:val="20"/>
                <w:szCs w:val="20"/>
                <w:lang w:val="es-CO"/>
              </w:rPr>
              <w:t>Not Null</w:t>
            </w: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7D8490" w14:textId="77777777" w:rsidR="00845B8E" w:rsidRDefault="00845B8E">
            <w:pPr>
              <w:spacing w:after="0" w:line="240" w:lineRule="auto"/>
              <w:rPr>
                <w:color w:val="000000"/>
              </w:rPr>
            </w:pPr>
          </w:p>
        </w:tc>
      </w:tr>
      <w:tr w:rsidR="00845B8E" w14:paraId="5D3FBDF9" w14:textId="77777777">
        <w:tc>
          <w:tcPr>
            <w:tcW w:w="3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7B5AB6" w14:textId="77777777" w:rsidR="00845B8E" w:rsidRDefault="0022520F">
            <w:pPr>
              <w:spacing w:after="0" w:line="240" w:lineRule="auto"/>
              <w:jc w:val="center"/>
              <w:rPr>
                <w:color w:val="000000"/>
              </w:rPr>
            </w:pPr>
            <w:r>
              <w:rPr>
                <w:color w:val="000000"/>
              </w:rPr>
              <w:t>5</w:t>
            </w:r>
          </w:p>
        </w:tc>
        <w:tc>
          <w:tcPr>
            <w:tcW w:w="169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53F1B9" w14:textId="77777777" w:rsidR="00845B8E" w:rsidRDefault="0022520F">
            <w:pPr>
              <w:spacing w:after="0" w:line="240" w:lineRule="auto"/>
              <w:rPr>
                <w:b/>
                <w:color w:val="000000"/>
              </w:rPr>
            </w:pPr>
            <w:r>
              <w:rPr>
                <w:b/>
                <w:color w:val="000000"/>
              </w:rPr>
              <w:t>fecha_registro</w:t>
            </w:r>
          </w:p>
        </w:tc>
        <w:tc>
          <w:tcPr>
            <w:tcW w:w="24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6D3EEA" w14:textId="77777777" w:rsidR="00845B8E" w:rsidRDefault="0022520F">
            <w:pPr>
              <w:spacing w:after="0" w:line="240" w:lineRule="auto"/>
              <w:rPr>
                <w:color w:val="000000"/>
              </w:rPr>
            </w:pPr>
            <w:r>
              <w:rPr>
                <w:color w:val="000000"/>
              </w:rPr>
              <w:t>Fecha</w:t>
            </w:r>
            <w:r>
              <w:rPr>
                <w:color w:val="000000"/>
                <w:lang w:val="es-CO"/>
              </w:rPr>
              <w:t>/</w:t>
            </w:r>
            <w:r>
              <w:rPr>
                <w:color w:val="000000"/>
              </w:rPr>
              <w:t xml:space="preserve">hora de inserción </w:t>
            </w:r>
          </w:p>
        </w:tc>
        <w:tc>
          <w:tcPr>
            <w:tcW w:w="15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1388C1" w14:textId="77777777" w:rsidR="00845B8E" w:rsidRDefault="00845B8E">
            <w:pPr>
              <w:spacing w:after="0" w:line="240" w:lineRule="auto"/>
              <w:jc w:val="center"/>
              <w:rPr>
                <w:color w:val="000000"/>
              </w:rPr>
            </w:pPr>
          </w:p>
        </w:tc>
        <w:tc>
          <w:tcPr>
            <w:tcW w:w="9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71FD67" w14:textId="77777777" w:rsidR="00845B8E" w:rsidRDefault="00845B8E">
            <w:pPr>
              <w:spacing w:after="0" w:line="240" w:lineRule="auto"/>
              <w:jc w:val="center"/>
              <w:rPr>
                <w:color w:val="000000"/>
              </w:rPr>
            </w:pPr>
          </w:p>
        </w:tc>
        <w:tc>
          <w:tcPr>
            <w:tcW w:w="1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130F1E" w14:textId="77777777" w:rsidR="00845B8E" w:rsidRDefault="00845B8E">
            <w:pPr>
              <w:spacing w:after="0" w:line="240" w:lineRule="auto"/>
              <w:jc w:val="center"/>
              <w:rPr>
                <w:color w:val="000000"/>
                <w:sz w:val="20"/>
                <w:szCs w:val="20"/>
              </w:rPr>
            </w:pP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37BC4E" w14:textId="77777777" w:rsidR="00845B8E" w:rsidRDefault="00845B8E">
            <w:pPr>
              <w:spacing w:after="0" w:line="240" w:lineRule="auto"/>
              <w:rPr>
                <w:color w:val="000000"/>
              </w:rPr>
            </w:pPr>
          </w:p>
        </w:tc>
      </w:tr>
    </w:tbl>
    <w:p w14:paraId="723D2013" w14:textId="253C1AE9" w:rsidR="001D1379" w:rsidRDefault="000A6AC2" w:rsidP="000A6AC2">
      <w:pPr>
        <w:spacing w:after="0" w:line="240" w:lineRule="auto"/>
        <w:jc w:val="both"/>
        <w:rPr>
          <w:i/>
          <w:color w:val="FF0000"/>
          <w:sz w:val="20"/>
          <w:szCs w:val="20"/>
        </w:rPr>
      </w:pPr>
      <w:r w:rsidRPr="000A6AC2">
        <w:rPr>
          <w:b/>
          <w:i/>
          <w:noProof/>
          <w:color w:val="31849B"/>
        </w:rPr>
        <w:drawing>
          <wp:anchor distT="0" distB="0" distL="114300" distR="114300" simplePos="0" relativeHeight="251658240" behindDoc="0" locked="0" layoutInCell="1" allowOverlap="1" wp14:anchorId="62D15C72" wp14:editId="0DE113DF">
            <wp:simplePos x="0" y="0"/>
            <wp:positionH relativeFrom="page">
              <wp:align>center</wp:align>
            </wp:positionH>
            <wp:positionV relativeFrom="margin">
              <wp:posOffset>2491851</wp:posOffset>
            </wp:positionV>
            <wp:extent cx="6301105" cy="4064000"/>
            <wp:effectExtent l="0" t="0" r="4445" b="0"/>
            <wp:wrapSquare wrapText="bothSides"/>
            <wp:docPr id="849174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74211" name=""/>
                    <pic:cNvPicPr/>
                  </pic:nvPicPr>
                  <pic:blipFill>
                    <a:blip r:embed="rId9">
                      <a:extLst>
                        <a:ext uri="{28A0092B-C50C-407E-A947-70E740481C1C}">
                          <a14:useLocalDpi xmlns:a14="http://schemas.microsoft.com/office/drawing/2010/main" val="0"/>
                        </a:ext>
                      </a:extLst>
                    </a:blip>
                    <a:stretch>
                      <a:fillRect/>
                    </a:stretch>
                  </pic:blipFill>
                  <pic:spPr>
                    <a:xfrm>
                      <a:off x="0" y="0"/>
                      <a:ext cx="6301105" cy="4064000"/>
                    </a:xfrm>
                    <a:prstGeom prst="rect">
                      <a:avLst/>
                    </a:prstGeom>
                  </pic:spPr>
                </pic:pic>
              </a:graphicData>
            </a:graphic>
          </wp:anchor>
        </w:drawing>
      </w:r>
    </w:p>
    <w:p w14:paraId="625954BB" w14:textId="09D67773" w:rsidR="0054192E" w:rsidRDefault="0054192E" w:rsidP="0054192E">
      <w:pPr>
        <w:spacing w:after="0" w:line="240" w:lineRule="auto"/>
        <w:ind w:left="720"/>
        <w:jc w:val="both"/>
        <w:rPr>
          <w:i/>
          <w:color w:val="0B5394"/>
          <w:sz w:val="20"/>
          <w:szCs w:val="20"/>
        </w:rPr>
      </w:pPr>
    </w:p>
    <w:p w14:paraId="270F12A9" w14:textId="7138A5C3" w:rsidR="00845B8E" w:rsidRDefault="00845B8E">
      <w:pPr>
        <w:spacing w:after="0" w:line="240" w:lineRule="auto"/>
        <w:rPr>
          <w:b/>
          <w:i/>
          <w:color w:val="31849B"/>
        </w:rPr>
      </w:pPr>
    </w:p>
    <w:p w14:paraId="084BA69A" w14:textId="0D899CE9" w:rsidR="00845B8E" w:rsidRDefault="00845B8E">
      <w:pPr>
        <w:spacing w:after="0" w:line="240" w:lineRule="auto"/>
        <w:rPr>
          <w:b/>
          <w:sz w:val="24"/>
          <w:szCs w:val="24"/>
        </w:rPr>
      </w:pPr>
    </w:p>
    <w:p w14:paraId="5943272E" w14:textId="4E6D0453" w:rsidR="00845B8E" w:rsidRDefault="00845B8E">
      <w:pPr>
        <w:spacing w:after="0"/>
        <w:jc w:val="both"/>
        <w:rPr>
          <w:b/>
        </w:rPr>
      </w:pPr>
    </w:p>
    <w:p w14:paraId="0042E343" w14:textId="441637A6" w:rsidR="00845B8E" w:rsidRDefault="00845B8E">
      <w:pPr>
        <w:spacing w:after="0" w:line="240" w:lineRule="auto"/>
        <w:rPr>
          <w:b/>
          <w:sz w:val="24"/>
          <w:szCs w:val="24"/>
        </w:rPr>
      </w:pPr>
    </w:p>
    <w:p w14:paraId="211522C3" w14:textId="3A9E0C8B" w:rsidR="00845B8E" w:rsidRDefault="0022520F">
      <w:r>
        <w:br w:type="page"/>
      </w:r>
    </w:p>
    <w:p w14:paraId="42E346C4" w14:textId="77777777" w:rsidR="00845B8E" w:rsidRDefault="00FD6847">
      <w:pPr>
        <w:spacing w:after="0" w:line="240" w:lineRule="auto"/>
        <w:jc w:val="both"/>
        <w:rPr>
          <w:b/>
          <w:lang w:val="es-CO"/>
        </w:rPr>
      </w:pPr>
      <w:r>
        <w:rPr>
          <w:b/>
          <w:lang w:val="es-CO"/>
        </w:rPr>
        <w:lastRenderedPageBreak/>
        <w:t>2</w:t>
      </w:r>
      <w:r w:rsidR="0022520F">
        <w:rPr>
          <w:b/>
          <w:lang w:val="es-CO"/>
        </w:rPr>
        <w:t xml:space="preserve">.- Estructura del proyecto FrontEnd/BackEnd </w:t>
      </w:r>
    </w:p>
    <w:p w14:paraId="61666963" w14:textId="77777777" w:rsidR="00845B8E" w:rsidRDefault="00845B8E">
      <w:pPr>
        <w:spacing w:after="0" w:line="240" w:lineRule="auto"/>
        <w:jc w:val="both"/>
        <w:rPr>
          <w:i/>
          <w:color w:val="0B5394"/>
          <w:sz w:val="20"/>
          <w:szCs w:val="20"/>
        </w:rPr>
      </w:pPr>
    </w:p>
    <w:p w14:paraId="744F4415" w14:textId="77777777" w:rsidR="008C01F7" w:rsidRPr="008C01F7" w:rsidRDefault="008C01F7" w:rsidP="008C01F7">
      <w:pPr>
        <w:spacing w:after="0" w:line="240" w:lineRule="auto"/>
        <w:jc w:val="both"/>
        <w:rPr>
          <w:iCs/>
        </w:rPr>
      </w:pPr>
      <w:r w:rsidRPr="008C01F7">
        <w:rPr>
          <w:iCs/>
        </w:rPr>
        <w:t xml:space="preserve">El archivo crea_estructura_proyecto.bat permite generar la estructura base del proyecto </w:t>
      </w:r>
      <w:proofErr w:type="spellStart"/>
      <w:r w:rsidRPr="008C01F7">
        <w:rPr>
          <w:iCs/>
        </w:rPr>
        <w:t>proyecto_pia</w:t>
      </w:r>
      <w:proofErr w:type="spellEnd"/>
      <w:r w:rsidRPr="008C01F7">
        <w:rPr>
          <w:iCs/>
        </w:rPr>
        <w:t>, correspondiente a la TIA-3.</w:t>
      </w:r>
    </w:p>
    <w:p w14:paraId="1FF3BE43" w14:textId="77777777" w:rsidR="008C01F7" w:rsidRPr="008C01F7" w:rsidRDefault="008C01F7" w:rsidP="008C01F7">
      <w:pPr>
        <w:spacing w:after="0" w:line="240" w:lineRule="auto"/>
        <w:jc w:val="both"/>
        <w:rPr>
          <w:iCs/>
        </w:rPr>
      </w:pPr>
    </w:p>
    <w:p w14:paraId="64D6C1B7" w14:textId="77777777" w:rsidR="008C01F7" w:rsidRPr="008C01F7" w:rsidRDefault="008C01F7" w:rsidP="008C01F7">
      <w:pPr>
        <w:spacing w:after="0" w:line="240" w:lineRule="auto"/>
        <w:jc w:val="both"/>
        <w:rPr>
          <w:iCs/>
        </w:rPr>
      </w:pPr>
      <w:r w:rsidRPr="008C01F7">
        <w:rPr>
          <w:iCs/>
        </w:rPr>
        <w:t>Cuando se ejecuta, este archivo:</w:t>
      </w:r>
    </w:p>
    <w:p w14:paraId="1DD27E39" w14:textId="77777777" w:rsidR="008C01F7" w:rsidRPr="008C01F7" w:rsidRDefault="008C01F7" w:rsidP="008C01F7">
      <w:pPr>
        <w:spacing w:after="0" w:line="240" w:lineRule="auto"/>
        <w:jc w:val="both"/>
        <w:rPr>
          <w:iCs/>
        </w:rPr>
      </w:pPr>
    </w:p>
    <w:p w14:paraId="2F410409" w14:textId="77777777" w:rsidR="008C01F7" w:rsidRPr="008C01F7" w:rsidRDefault="008C01F7" w:rsidP="008C01F7">
      <w:pPr>
        <w:spacing w:after="0" w:line="240" w:lineRule="auto"/>
        <w:jc w:val="both"/>
        <w:rPr>
          <w:iCs/>
        </w:rPr>
      </w:pPr>
      <w:r w:rsidRPr="008C01F7">
        <w:rPr>
          <w:iCs/>
        </w:rPr>
        <w:t xml:space="preserve">- Crea las carpetas necesarias tanto para el backend (server) como para el </w:t>
      </w:r>
      <w:proofErr w:type="spellStart"/>
      <w:r w:rsidRPr="008C01F7">
        <w:rPr>
          <w:iCs/>
        </w:rPr>
        <w:t>frontend</w:t>
      </w:r>
      <w:proofErr w:type="spellEnd"/>
      <w:r w:rsidRPr="008C01F7">
        <w:rPr>
          <w:iCs/>
        </w:rPr>
        <w:t xml:space="preserve"> (</w:t>
      </w:r>
      <w:proofErr w:type="spellStart"/>
      <w:r w:rsidRPr="008C01F7">
        <w:rPr>
          <w:iCs/>
        </w:rPr>
        <w:t>client</w:t>
      </w:r>
      <w:proofErr w:type="spellEnd"/>
      <w:r w:rsidRPr="008C01F7">
        <w:rPr>
          <w:iCs/>
        </w:rPr>
        <w:t>)</w:t>
      </w:r>
    </w:p>
    <w:p w14:paraId="6C449101" w14:textId="77777777" w:rsidR="008C01F7" w:rsidRPr="008C01F7" w:rsidRDefault="008C01F7" w:rsidP="008C01F7">
      <w:pPr>
        <w:spacing w:after="0" w:line="240" w:lineRule="auto"/>
        <w:jc w:val="both"/>
        <w:rPr>
          <w:iCs/>
        </w:rPr>
      </w:pPr>
    </w:p>
    <w:p w14:paraId="1D7BB4FF" w14:textId="77777777" w:rsidR="008C01F7" w:rsidRPr="008C01F7" w:rsidRDefault="008C01F7" w:rsidP="008C01F7">
      <w:pPr>
        <w:spacing w:after="0" w:line="240" w:lineRule="auto"/>
        <w:jc w:val="both"/>
        <w:rPr>
          <w:iCs/>
        </w:rPr>
      </w:pPr>
      <w:r w:rsidRPr="008C01F7">
        <w:rPr>
          <w:iCs/>
        </w:rPr>
        <w:t>- Dentro de cada carpeta, genera archivos vacíos con los nombres correspondientes al proyecto</w:t>
      </w:r>
    </w:p>
    <w:p w14:paraId="2DDB6830" w14:textId="77777777" w:rsidR="008C01F7" w:rsidRPr="008C01F7" w:rsidRDefault="008C01F7" w:rsidP="008C01F7">
      <w:pPr>
        <w:spacing w:after="0" w:line="240" w:lineRule="auto"/>
        <w:jc w:val="both"/>
        <w:rPr>
          <w:iCs/>
        </w:rPr>
      </w:pPr>
    </w:p>
    <w:p w14:paraId="22AB7003" w14:textId="5538D333" w:rsidR="008C01F7" w:rsidRDefault="008C01F7" w:rsidP="008C01F7">
      <w:pPr>
        <w:spacing w:after="0" w:line="240" w:lineRule="auto"/>
        <w:jc w:val="both"/>
        <w:rPr>
          <w:iCs/>
        </w:rPr>
      </w:pPr>
      <w:r w:rsidRPr="008C01F7">
        <w:rPr>
          <w:iCs/>
        </w:rPr>
        <w:t>- Al finalizar, muestra un mensaje en consola indicando que la estructura se ha creado exitosamente</w:t>
      </w:r>
    </w:p>
    <w:p w14:paraId="556131E5" w14:textId="58E3507A" w:rsidR="00FF336B" w:rsidRDefault="00FF336B" w:rsidP="008C01F7">
      <w:pPr>
        <w:spacing w:after="0" w:line="240" w:lineRule="auto"/>
        <w:jc w:val="both"/>
        <w:rPr>
          <w:iCs/>
        </w:rPr>
      </w:pPr>
    </w:p>
    <w:p w14:paraId="630628E6" w14:textId="77777777" w:rsidR="00FF336B" w:rsidRDefault="00FF336B" w:rsidP="008C01F7">
      <w:pPr>
        <w:spacing w:after="0" w:line="240" w:lineRule="auto"/>
        <w:jc w:val="both"/>
        <w:rPr>
          <w:iCs/>
        </w:rPr>
      </w:pPr>
    </w:p>
    <w:p w14:paraId="3E7992EE" w14:textId="1FFDFFCC" w:rsidR="008C01F7" w:rsidRDefault="008C01F7" w:rsidP="008C01F7">
      <w:pPr>
        <w:spacing w:after="0" w:line="240" w:lineRule="auto"/>
        <w:jc w:val="both"/>
        <w:rPr>
          <w:iCs/>
        </w:rPr>
      </w:pPr>
      <w:r>
        <w:rPr>
          <w:iCs/>
          <w:noProof/>
        </w:rPr>
        <w:drawing>
          <wp:inline distT="0" distB="0" distL="0" distR="0" wp14:anchorId="6E4B043B" wp14:editId="5B4A99E4">
            <wp:extent cx="5972083" cy="4055165"/>
            <wp:effectExtent l="0" t="0" r="0" b="2540"/>
            <wp:docPr id="3424841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84125" name="Imagen 342484125"/>
                    <pic:cNvPicPr/>
                  </pic:nvPicPr>
                  <pic:blipFill>
                    <a:blip r:embed="rId10">
                      <a:extLst>
                        <a:ext uri="{28A0092B-C50C-407E-A947-70E740481C1C}">
                          <a14:useLocalDpi xmlns:a14="http://schemas.microsoft.com/office/drawing/2010/main" val="0"/>
                        </a:ext>
                      </a:extLst>
                    </a:blip>
                    <a:stretch>
                      <a:fillRect/>
                    </a:stretch>
                  </pic:blipFill>
                  <pic:spPr>
                    <a:xfrm>
                      <a:off x="0" y="0"/>
                      <a:ext cx="5993380" cy="4069626"/>
                    </a:xfrm>
                    <a:prstGeom prst="rect">
                      <a:avLst/>
                    </a:prstGeom>
                  </pic:spPr>
                </pic:pic>
              </a:graphicData>
            </a:graphic>
          </wp:inline>
        </w:drawing>
      </w:r>
    </w:p>
    <w:p w14:paraId="1BD5CBD4" w14:textId="77777777" w:rsidR="00FF336B" w:rsidRDefault="00FF336B" w:rsidP="008C01F7">
      <w:pPr>
        <w:spacing w:after="0" w:line="240" w:lineRule="auto"/>
        <w:jc w:val="both"/>
        <w:rPr>
          <w:iCs/>
        </w:rPr>
      </w:pPr>
    </w:p>
    <w:p w14:paraId="683F1E5A" w14:textId="32A0D4A1" w:rsidR="008C01F7" w:rsidRPr="008C01F7" w:rsidRDefault="008C01F7" w:rsidP="008C01F7">
      <w:pPr>
        <w:spacing w:after="0" w:line="240" w:lineRule="auto"/>
        <w:jc w:val="both"/>
        <w:rPr>
          <w:iCs/>
        </w:rPr>
      </w:pPr>
      <w:r>
        <w:rPr>
          <w:iCs/>
          <w:noProof/>
        </w:rPr>
        <w:lastRenderedPageBreak/>
        <w:drawing>
          <wp:inline distT="0" distB="0" distL="0" distR="0" wp14:anchorId="5F09FF3A" wp14:editId="417F189A">
            <wp:extent cx="4874149" cy="3786498"/>
            <wp:effectExtent l="0" t="0" r="3175" b="5080"/>
            <wp:docPr id="10094274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27479" name="Imagen 1009427479"/>
                    <pic:cNvPicPr/>
                  </pic:nvPicPr>
                  <pic:blipFill>
                    <a:blip r:embed="rId11">
                      <a:extLst>
                        <a:ext uri="{28A0092B-C50C-407E-A947-70E740481C1C}">
                          <a14:useLocalDpi xmlns:a14="http://schemas.microsoft.com/office/drawing/2010/main" val="0"/>
                        </a:ext>
                      </a:extLst>
                    </a:blip>
                    <a:stretch>
                      <a:fillRect/>
                    </a:stretch>
                  </pic:blipFill>
                  <pic:spPr>
                    <a:xfrm>
                      <a:off x="0" y="0"/>
                      <a:ext cx="4890446" cy="3799158"/>
                    </a:xfrm>
                    <a:prstGeom prst="rect">
                      <a:avLst/>
                    </a:prstGeom>
                  </pic:spPr>
                </pic:pic>
              </a:graphicData>
            </a:graphic>
          </wp:inline>
        </w:drawing>
      </w:r>
    </w:p>
    <w:p w14:paraId="30E5E643" w14:textId="77777777" w:rsidR="00845B8E" w:rsidRDefault="00845B8E">
      <w:pPr>
        <w:spacing w:after="0" w:line="240" w:lineRule="auto"/>
        <w:jc w:val="both"/>
      </w:pPr>
    </w:p>
    <w:p w14:paraId="7EBF765F" w14:textId="3BBFE2E2" w:rsidR="00845B8E" w:rsidRDefault="00FF336B">
      <w:pPr>
        <w:pBdr>
          <w:top w:val="none" w:sz="0" w:space="0" w:color="000000"/>
          <w:left w:val="none" w:sz="0" w:space="0" w:color="000000"/>
          <w:bottom w:val="none" w:sz="0" w:space="0" w:color="000000"/>
          <w:right w:val="none" w:sz="0" w:space="0" w:color="000000"/>
          <w:between w:val="none" w:sz="0" w:space="0" w:color="000000"/>
        </w:pBdr>
        <w:spacing w:after="0"/>
        <w:ind w:left="-709"/>
        <w:jc w:val="center"/>
        <w:rPr>
          <w:color w:val="000000"/>
        </w:rPr>
      </w:pPr>
      <w:r>
        <w:rPr>
          <w:noProof/>
          <w:color w:val="000000"/>
        </w:rPr>
        <w:drawing>
          <wp:inline distT="0" distB="0" distL="0" distR="0" wp14:anchorId="4B6FD8AF" wp14:editId="50770D6F">
            <wp:extent cx="2613628" cy="3275937"/>
            <wp:effectExtent l="0" t="0" r="0" b="1270"/>
            <wp:docPr id="60054333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43337" name="Imagen 600543337"/>
                    <pic:cNvPicPr/>
                  </pic:nvPicPr>
                  <pic:blipFill>
                    <a:blip r:embed="rId12">
                      <a:extLst>
                        <a:ext uri="{28A0092B-C50C-407E-A947-70E740481C1C}">
                          <a14:useLocalDpi xmlns:a14="http://schemas.microsoft.com/office/drawing/2010/main" val="0"/>
                        </a:ext>
                      </a:extLst>
                    </a:blip>
                    <a:stretch>
                      <a:fillRect/>
                    </a:stretch>
                  </pic:blipFill>
                  <pic:spPr>
                    <a:xfrm>
                      <a:off x="0" y="0"/>
                      <a:ext cx="2617671" cy="3281004"/>
                    </a:xfrm>
                    <a:prstGeom prst="rect">
                      <a:avLst/>
                    </a:prstGeom>
                  </pic:spPr>
                </pic:pic>
              </a:graphicData>
            </a:graphic>
          </wp:inline>
        </w:drawing>
      </w:r>
    </w:p>
    <w:p w14:paraId="122D1925" w14:textId="77777777" w:rsidR="00845B8E" w:rsidRDefault="0022520F">
      <w:r>
        <w:br w:type="page"/>
      </w:r>
    </w:p>
    <w:p w14:paraId="672A5304" w14:textId="77777777" w:rsidR="00845B8E" w:rsidRDefault="00FD6847">
      <w:pPr>
        <w:spacing w:after="0" w:line="240" w:lineRule="auto"/>
        <w:jc w:val="both"/>
        <w:rPr>
          <w:b/>
          <w:lang w:val="es-CO"/>
        </w:rPr>
      </w:pPr>
      <w:r>
        <w:rPr>
          <w:b/>
          <w:lang w:val="es-CO"/>
        </w:rPr>
        <w:lastRenderedPageBreak/>
        <w:t>3</w:t>
      </w:r>
      <w:r w:rsidR="0022520F">
        <w:rPr>
          <w:b/>
          <w:lang w:val="es-CO"/>
        </w:rPr>
        <w:t xml:space="preserve">.- Código fuente del Proyecto  </w:t>
      </w:r>
    </w:p>
    <w:p w14:paraId="3E4F6DA0" w14:textId="77777777" w:rsidR="00FF336B" w:rsidRDefault="00FF336B"/>
    <w:p w14:paraId="02E707BA" w14:textId="7A8BC198" w:rsidR="002A76EA" w:rsidRPr="002A76EA" w:rsidRDefault="002A76EA">
      <w:pPr>
        <w:rPr>
          <w:b/>
          <w:bCs/>
          <w:color w:val="C00000"/>
        </w:rPr>
      </w:pPr>
      <w:r w:rsidRPr="002A76EA">
        <w:rPr>
          <w:b/>
          <w:bCs/>
          <w:color w:val="C00000"/>
        </w:rPr>
        <w:t>HTML</w:t>
      </w:r>
    </w:p>
    <w:p w14:paraId="7359C163" w14:textId="77777777" w:rsidR="00FF336B" w:rsidRPr="00FF336B" w:rsidRDefault="00FF336B" w:rsidP="00FF336B">
      <w:r w:rsidRPr="00FF336B">
        <w:t xml:space="preserve">Este código HTML crea una </w:t>
      </w:r>
      <w:r w:rsidRPr="00FF336B">
        <w:rPr>
          <w:b/>
          <w:bCs/>
        </w:rPr>
        <w:t>página web responsiva</w:t>
      </w:r>
      <w:r w:rsidRPr="00FF336B">
        <w:t xml:space="preserve"> para el </w:t>
      </w:r>
      <w:r w:rsidRPr="00FF336B">
        <w:rPr>
          <w:b/>
          <w:bCs/>
        </w:rPr>
        <w:t>control de proyectos</w:t>
      </w:r>
      <w:r w:rsidRPr="00FF336B">
        <w:t xml:space="preserve">, usando </w:t>
      </w:r>
      <w:r w:rsidRPr="00FF336B">
        <w:rPr>
          <w:b/>
          <w:bCs/>
        </w:rPr>
        <w:t>Bootstrap</w:t>
      </w:r>
      <w:r w:rsidRPr="00FF336B">
        <w:t xml:space="preserve"> para el diseño y estilo. Incluye:</w:t>
      </w:r>
    </w:p>
    <w:p w14:paraId="555CE322" w14:textId="77777777" w:rsidR="00FF336B" w:rsidRPr="00FF336B" w:rsidRDefault="00FF336B" w:rsidP="00FF336B">
      <w:pPr>
        <w:numPr>
          <w:ilvl w:val="0"/>
          <w:numId w:val="25"/>
        </w:numPr>
      </w:pPr>
      <w:r w:rsidRPr="00FF336B">
        <w:t xml:space="preserve">Una </w:t>
      </w:r>
      <w:r w:rsidRPr="00FF336B">
        <w:rPr>
          <w:b/>
          <w:bCs/>
        </w:rPr>
        <w:t>barra de navegación fija</w:t>
      </w:r>
      <w:r w:rsidRPr="00FF336B">
        <w:t xml:space="preserve"> con enlaces a secciones del sitio.</w:t>
      </w:r>
    </w:p>
    <w:p w14:paraId="6782660B" w14:textId="77777777" w:rsidR="00FF336B" w:rsidRPr="00FF336B" w:rsidRDefault="00FF336B" w:rsidP="00FF336B">
      <w:pPr>
        <w:numPr>
          <w:ilvl w:val="0"/>
          <w:numId w:val="25"/>
        </w:numPr>
      </w:pPr>
      <w:r w:rsidRPr="00FF336B">
        <w:t xml:space="preserve">Un </w:t>
      </w:r>
      <w:r w:rsidRPr="00FF336B">
        <w:rPr>
          <w:b/>
          <w:bCs/>
        </w:rPr>
        <w:t>formulario</w:t>
      </w:r>
      <w:r w:rsidRPr="00FF336B">
        <w:t xml:space="preserve"> para ingresar datos de un proyecto (ID, código, descripción, abreviatura).</w:t>
      </w:r>
    </w:p>
    <w:p w14:paraId="109193E8" w14:textId="77777777" w:rsidR="00FF336B" w:rsidRPr="00FF336B" w:rsidRDefault="00FF336B" w:rsidP="00FF336B">
      <w:pPr>
        <w:numPr>
          <w:ilvl w:val="0"/>
          <w:numId w:val="25"/>
        </w:numPr>
      </w:pPr>
      <w:r w:rsidRPr="00FF336B">
        <w:rPr>
          <w:b/>
          <w:bCs/>
        </w:rPr>
        <w:t>Botones</w:t>
      </w:r>
      <w:r w:rsidRPr="00FF336B">
        <w:t xml:space="preserve"> para ejecutar operaciones CRUD: listar, crear, actualizar y eliminar proyectos (GET, POST, PUT, DELETE).</w:t>
      </w:r>
    </w:p>
    <w:p w14:paraId="3BE3F1F0" w14:textId="77777777" w:rsidR="00FF336B" w:rsidRPr="00FF336B" w:rsidRDefault="00FF336B" w:rsidP="00FF336B">
      <w:pPr>
        <w:numPr>
          <w:ilvl w:val="0"/>
          <w:numId w:val="25"/>
        </w:numPr>
      </w:pPr>
      <w:r w:rsidRPr="00FF336B">
        <w:t xml:space="preserve">Un área para mostrar la </w:t>
      </w:r>
      <w:r w:rsidRPr="00FF336B">
        <w:rPr>
          <w:b/>
          <w:bCs/>
        </w:rPr>
        <w:t>respuesta del servidor</w:t>
      </w:r>
      <w:r w:rsidRPr="00FF336B">
        <w:t>.</w:t>
      </w:r>
    </w:p>
    <w:p w14:paraId="32C5690B" w14:textId="77777777" w:rsidR="00FF336B" w:rsidRPr="00FF336B" w:rsidRDefault="00FF336B" w:rsidP="00FF336B">
      <w:pPr>
        <w:numPr>
          <w:ilvl w:val="0"/>
          <w:numId w:val="25"/>
        </w:numPr>
      </w:pPr>
      <w:r w:rsidRPr="00FF336B">
        <w:t xml:space="preserve">Un </w:t>
      </w:r>
      <w:proofErr w:type="spellStart"/>
      <w:r w:rsidRPr="00FF336B">
        <w:rPr>
          <w:b/>
          <w:bCs/>
        </w:rPr>
        <w:t>footer</w:t>
      </w:r>
      <w:proofErr w:type="spellEnd"/>
      <w:r w:rsidRPr="00FF336B">
        <w:t xml:space="preserve"> con información de contacto y enlaces a GitHub de los autores.</w:t>
      </w:r>
    </w:p>
    <w:p w14:paraId="5A5B9134" w14:textId="77777777" w:rsidR="00FF336B" w:rsidRPr="00FF336B" w:rsidRDefault="00FF336B" w:rsidP="00FF336B">
      <w:r w:rsidRPr="00FF336B">
        <w:t xml:space="preserve">El comportamiento dinámico (peticiones al servidor) se gestiona con </w:t>
      </w:r>
      <w:r w:rsidRPr="00FF336B">
        <w:rPr>
          <w:b/>
          <w:bCs/>
        </w:rPr>
        <w:t>JavaScript</w:t>
      </w:r>
      <w:r w:rsidRPr="00FF336B">
        <w:t xml:space="preserve"> externo (app.js).</w:t>
      </w:r>
    </w:p>
    <w:p w14:paraId="4B483E73" w14:textId="77777777" w:rsidR="00FF336B" w:rsidRDefault="00FF336B">
      <w:r w:rsidRPr="00FF336B">
        <w:rPr>
          <w:noProof/>
        </w:rPr>
        <w:drawing>
          <wp:inline distT="0" distB="0" distL="0" distR="0" wp14:anchorId="352979AB" wp14:editId="7EA6497B">
            <wp:extent cx="5931673" cy="5007547"/>
            <wp:effectExtent l="0" t="0" r="0" b="3175"/>
            <wp:docPr id="9275098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09861" name=""/>
                    <pic:cNvPicPr/>
                  </pic:nvPicPr>
                  <pic:blipFill>
                    <a:blip r:embed="rId13"/>
                    <a:stretch>
                      <a:fillRect/>
                    </a:stretch>
                  </pic:blipFill>
                  <pic:spPr>
                    <a:xfrm>
                      <a:off x="0" y="0"/>
                      <a:ext cx="5935085" cy="5010427"/>
                    </a:xfrm>
                    <a:prstGeom prst="rect">
                      <a:avLst/>
                    </a:prstGeom>
                  </pic:spPr>
                </pic:pic>
              </a:graphicData>
            </a:graphic>
          </wp:inline>
        </w:drawing>
      </w:r>
    </w:p>
    <w:p w14:paraId="297F24C3" w14:textId="77777777" w:rsidR="002A76EA" w:rsidRDefault="002A76EA"/>
    <w:p w14:paraId="025842DE" w14:textId="77777777" w:rsidR="002A76EA" w:rsidRDefault="002A76EA"/>
    <w:p w14:paraId="0AB1B1C7" w14:textId="616AB25E" w:rsidR="002A76EA" w:rsidRPr="002A76EA" w:rsidRDefault="002A76EA">
      <w:pPr>
        <w:rPr>
          <w:b/>
          <w:bCs/>
          <w:color w:val="C00000"/>
        </w:rPr>
      </w:pPr>
      <w:r w:rsidRPr="002A76EA">
        <w:rPr>
          <w:b/>
          <w:bCs/>
          <w:color w:val="C00000"/>
        </w:rPr>
        <w:lastRenderedPageBreak/>
        <w:t>CSS</w:t>
      </w:r>
    </w:p>
    <w:p w14:paraId="1B79D018" w14:textId="77777777" w:rsidR="00FF336B" w:rsidRPr="00FF336B" w:rsidRDefault="00FF336B" w:rsidP="00FF336B">
      <w:r w:rsidRPr="00FF336B">
        <w:t xml:space="preserve">Este CSS da estilo moderno y responsivo a la página de control de proyectos. Define colores con variables, aplica transiciones al navbar, botones CRUD con colores distintos al hacer </w:t>
      </w:r>
      <w:proofErr w:type="spellStart"/>
      <w:r w:rsidRPr="00FF336B">
        <w:t>hover</w:t>
      </w:r>
      <w:proofErr w:type="spellEnd"/>
      <w:r w:rsidRPr="00FF336B">
        <w:t xml:space="preserve">, formularios con bordes y campos estilizados, y un </w:t>
      </w:r>
      <w:proofErr w:type="spellStart"/>
      <w:r w:rsidRPr="00FF336B">
        <w:t>footer</w:t>
      </w:r>
      <w:proofErr w:type="spellEnd"/>
      <w:r w:rsidRPr="00FF336B">
        <w:t xml:space="preserve"> limpio. Además, adapta el diseño a dispositivos móviles.</w:t>
      </w:r>
    </w:p>
    <w:p w14:paraId="6B9AB281" w14:textId="77777777" w:rsidR="00FF336B" w:rsidRDefault="00FF336B">
      <w:r w:rsidRPr="00FF336B">
        <w:rPr>
          <w:noProof/>
        </w:rPr>
        <w:drawing>
          <wp:inline distT="0" distB="0" distL="0" distR="0" wp14:anchorId="7EE04B3D" wp14:editId="3E6BBAD3">
            <wp:extent cx="4850295" cy="4179075"/>
            <wp:effectExtent l="0" t="0" r="7620" b="0"/>
            <wp:docPr id="124550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0722" name=""/>
                    <pic:cNvPicPr/>
                  </pic:nvPicPr>
                  <pic:blipFill>
                    <a:blip r:embed="rId14"/>
                    <a:stretch>
                      <a:fillRect/>
                    </a:stretch>
                  </pic:blipFill>
                  <pic:spPr>
                    <a:xfrm>
                      <a:off x="0" y="0"/>
                      <a:ext cx="4873124" cy="4198745"/>
                    </a:xfrm>
                    <a:prstGeom prst="rect">
                      <a:avLst/>
                    </a:prstGeom>
                  </pic:spPr>
                </pic:pic>
              </a:graphicData>
            </a:graphic>
          </wp:inline>
        </w:drawing>
      </w:r>
    </w:p>
    <w:p w14:paraId="3E57448E" w14:textId="77777777" w:rsidR="002044B3" w:rsidRDefault="002044B3"/>
    <w:p w14:paraId="7C06C2A7" w14:textId="786B681F" w:rsidR="002A76EA" w:rsidRPr="002A76EA" w:rsidRDefault="002A76EA">
      <w:pPr>
        <w:rPr>
          <w:b/>
          <w:bCs/>
          <w:color w:val="C00000"/>
        </w:rPr>
      </w:pPr>
      <w:r w:rsidRPr="002A76EA">
        <w:rPr>
          <w:b/>
          <w:bCs/>
          <w:color w:val="C00000"/>
        </w:rPr>
        <w:t>APP.JS</w:t>
      </w:r>
    </w:p>
    <w:p w14:paraId="16976AEC" w14:textId="77777777" w:rsidR="002044B3" w:rsidRDefault="002044B3" w:rsidP="002044B3">
      <w:r w:rsidRPr="002044B3">
        <w:t xml:space="preserve">Este código JavaScript gestiona operaciones CRUD para </w:t>
      </w:r>
      <w:r w:rsidRPr="002044B3">
        <w:rPr>
          <w:b/>
          <w:bCs/>
        </w:rPr>
        <w:t>tipos de proyectos</w:t>
      </w:r>
      <w:r w:rsidRPr="002044B3">
        <w:t xml:space="preserve"> con una API REST. Al cargar la página, se configuran los botones para listar, crear, actualizar y eliminar proyectos. Muestra respuestas con estado y mensaje, y adapta el diseño al hacer </w:t>
      </w:r>
      <w:proofErr w:type="spellStart"/>
      <w:r w:rsidRPr="002044B3">
        <w:t>scroll</w:t>
      </w:r>
      <w:proofErr w:type="spellEnd"/>
      <w:r w:rsidRPr="002044B3">
        <w:t>. Además, mejora la experiencia móvil cerrando el menú al seleccionar una opción.</w:t>
      </w:r>
    </w:p>
    <w:p w14:paraId="584330F4" w14:textId="37DC8D45" w:rsidR="002044B3" w:rsidRDefault="002044B3" w:rsidP="002044B3">
      <w:r w:rsidRPr="002044B3">
        <w:rPr>
          <w:noProof/>
        </w:rPr>
        <w:lastRenderedPageBreak/>
        <w:drawing>
          <wp:inline distT="0" distB="0" distL="0" distR="0" wp14:anchorId="232454ED" wp14:editId="412AD781">
            <wp:extent cx="4929808" cy="5025164"/>
            <wp:effectExtent l="0" t="0" r="4445" b="4445"/>
            <wp:docPr id="16855841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84147" name=""/>
                    <pic:cNvPicPr/>
                  </pic:nvPicPr>
                  <pic:blipFill>
                    <a:blip r:embed="rId15"/>
                    <a:stretch>
                      <a:fillRect/>
                    </a:stretch>
                  </pic:blipFill>
                  <pic:spPr>
                    <a:xfrm>
                      <a:off x="0" y="0"/>
                      <a:ext cx="4959561" cy="5055492"/>
                    </a:xfrm>
                    <a:prstGeom prst="rect">
                      <a:avLst/>
                    </a:prstGeom>
                  </pic:spPr>
                </pic:pic>
              </a:graphicData>
            </a:graphic>
          </wp:inline>
        </w:drawing>
      </w:r>
    </w:p>
    <w:p w14:paraId="213EFECA" w14:textId="77777777" w:rsidR="002044B3" w:rsidRDefault="002044B3" w:rsidP="002044B3"/>
    <w:p w14:paraId="00B1CE14" w14:textId="23A2514A" w:rsidR="002A76EA" w:rsidRPr="002044B3" w:rsidRDefault="002A76EA" w:rsidP="002044B3">
      <w:pPr>
        <w:rPr>
          <w:b/>
          <w:bCs/>
          <w:color w:val="C00000"/>
        </w:rPr>
      </w:pPr>
      <w:r w:rsidRPr="002A76EA">
        <w:rPr>
          <w:b/>
          <w:bCs/>
          <w:color w:val="C00000"/>
        </w:rPr>
        <w:t>SERVER.JS</w:t>
      </w:r>
    </w:p>
    <w:p w14:paraId="42D240DD" w14:textId="77777777" w:rsidR="002044B3" w:rsidRPr="002044B3" w:rsidRDefault="002044B3" w:rsidP="002044B3">
      <w:r w:rsidRPr="002044B3">
        <w:t>Este archivo configura un servidor con Express que:</w:t>
      </w:r>
    </w:p>
    <w:p w14:paraId="170F2DDD" w14:textId="77777777" w:rsidR="002044B3" w:rsidRPr="002044B3" w:rsidRDefault="002044B3" w:rsidP="002044B3">
      <w:pPr>
        <w:numPr>
          <w:ilvl w:val="0"/>
          <w:numId w:val="26"/>
        </w:numPr>
      </w:pPr>
      <w:r w:rsidRPr="002044B3">
        <w:t>Habilita CORS y el uso de JSON.</w:t>
      </w:r>
    </w:p>
    <w:p w14:paraId="3C5F2704" w14:textId="77777777" w:rsidR="002044B3" w:rsidRPr="002044B3" w:rsidRDefault="002044B3" w:rsidP="002044B3">
      <w:pPr>
        <w:numPr>
          <w:ilvl w:val="0"/>
          <w:numId w:val="26"/>
        </w:numPr>
      </w:pPr>
      <w:r w:rsidRPr="002044B3">
        <w:t xml:space="preserve">Sirve archivos estáticos desde la carpeta </w:t>
      </w:r>
      <w:proofErr w:type="spellStart"/>
      <w:r w:rsidRPr="002044B3">
        <w:t>client</w:t>
      </w:r>
      <w:proofErr w:type="spellEnd"/>
      <w:r w:rsidRPr="002044B3">
        <w:t>.</w:t>
      </w:r>
    </w:p>
    <w:p w14:paraId="296892FB" w14:textId="77777777" w:rsidR="002044B3" w:rsidRPr="002044B3" w:rsidRDefault="002044B3" w:rsidP="002044B3">
      <w:pPr>
        <w:numPr>
          <w:ilvl w:val="0"/>
          <w:numId w:val="26"/>
        </w:numPr>
      </w:pPr>
      <w:r w:rsidRPr="002044B3">
        <w:t>Define una ruta API en /api/</w:t>
      </w:r>
      <w:proofErr w:type="spellStart"/>
      <w:r w:rsidRPr="002044B3">
        <w:t>Tipo_proyectos</w:t>
      </w:r>
      <w:proofErr w:type="spellEnd"/>
      <w:r w:rsidRPr="002044B3">
        <w:t xml:space="preserve"> usando un router externo.</w:t>
      </w:r>
    </w:p>
    <w:p w14:paraId="2BDB6873" w14:textId="77777777" w:rsidR="002044B3" w:rsidRPr="002044B3" w:rsidRDefault="002044B3" w:rsidP="002044B3">
      <w:pPr>
        <w:numPr>
          <w:ilvl w:val="0"/>
          <w:numId w:val="26"/>
        </w:numPr>
      </w:pPr>
      <w:r w:rsidRPr="002044B3">
        <w:t>Muestra index.html al acceder a la raíz (/).</w:t>
      </w:r>
    </w:p>
    <w:p w14:paraId="1B42BF46" w14:textId="77777777" w:rsidR="002044B3" w:rsidRPr="002044B3" w:rsidRDefault="002044B3" w:rsidP="002044B3">
      <w:pPr>
        <w:numPr>
          <w:ilvl w:val="0"/>
          <w:numId w:val="26"/>
        </w:numPr>
      </w:pPr>
      <w:r w:rsidRPr="002044B3">
        <w:t>Maneja errores del servidor.</w:t>
      </w:r>
    </w:p>
    <w:p w14:paraId="6AB09C72" w14:textId="77777777" w:rsidR="002044B3" w:rsidRPr="002044B3" w:rsidRDefault="002044B3" w:rsidP="002044B3">
      <w:pPr>
        <w:numPr>
          <w:ilvl w:val="0"/>
          <w:numId w:val="26"/>
        </w:numPr>
      </w:pPr>
      <w:r w:rsidRPr="002044B3">
        <w:t>Inicia el servidor en el puerto 3000.</w:t>
      </w:r>
    </w:p>
    <w:p w14:paraId="44B387EA" w14:textId="2A5CB543" w:rsidR="00845B8E" w:rsidRDefault="002044B3">
      <w:r w:rsidRPr="002044B3">
        <w:rPr>
          <w:noProof/>
        </w:rPr>
        <w:lastRenderedPageBreak/>
        <w:drawing>
          <wp:inline distT="0" distB="0" distL="0" distR="0" wp14:anchorId="41A29226" wp14:editId="300A465B">
            <wp:extent cx="6301105" cy="4603750"/>
            <wp:effectExtent l="0" t="0" r="4445" b="6350"/>
            <wp:docPr id="9622072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07262" name=""/>
                    <pic:cNvPicPr/>
                  </pic:nvPicPr>
                  <pic:blipFill>
                    <a:blip r:embed="rId16"/>
                    <a:stretch>
                      <a:fillRect/>
                    </a:stretch>
                  </pic:blipFill>
                  <pic:spPr>
                    <a:xfrm>
                      <a:off x="0" y="0"/>
                      <a:ext cx="6301105" cy="4603750"/>
                    </a:xfrm>
                    <a:prstGeom prst="rect">
                      <a:avLst/>
                    </a:prstGeom>
                  </pic:spPr>
                </pic:pic>
              </a:graphicData>
            </a:graphic>
          </wp:inline>
        </w:drawing>
      </w:r>
      <w:r w:rsidR="0022520F">
        <w:br w:type="page"/>
      </w:r>
    </w:p>
    <w:p w14:paraId="36720283" w14:textId="52CFECAD" w:rsidR="00845B8E" w:rsidRDefault="00FD6847">
      <w:pPr>
        <w:spacing w:after="0" w:line="240" w:lineRule="auto"/>
        <w:jc w:val="both"/>
        <w:rPr>
          <w:b/>
          <w:lang w:val="es-CO"/>
        </w:rPr>
      </w:pPr>
      <w:r>
        <w:rPr>
          <w:b/>
          <w:lang w:val="es-CO"/>
        </w:rPr>
        <w:lastRenderedPageBreak/>
        <w:t>4</w:t>
      </w:r>
      <w:r w:rsidR="0022520F">
        <w:rPr>
          <w:b/>
          <w:lang w:val="es-CO"/>
        </w:rPr>
        <w:t>.- Creación del proyecto Node e instalación de las dependencias iniciales</w:t>
      </w:r>
    </w:p>
    <w:p w14:paraId="6DFCDBD6" w14:textId="77777777" w:rsidR="008F642A" w:rsidRDefault="008F642A" w:rsidP="008F642A">
      <w:pPr>
        <w:spacing w:after="0" w:line="240" w:lineRule="auto"/>
        <w:ind w:left="720"/>
        <w:jc w:val="both"/>
        <w:rPr>
          <w:i/>
          <w:color w:val="0B5394"/>
          <w:sz w:val="20"/>
          <w:szCs w:val="20"/>
        </w:rPr>
      </w:pPr>
    </w:p>
    <w:p w14:paraId="6291DC9D" w14:textId="6641C974" w:rsidR="000D142F" w:rsidRDefault="000A6AC2" w:rsidP="008F642A">
      <w:pPr>
        <w:pBdr>
          <w:top w:val="none" w:sz="0" w:space="0" w:color="000000"/>
          <w:left w:val="none" w:sz="0" w:space="0" w:color="000000"/>
          <w:bottom w:val="none" w:sz="0" w:space="0" w:color="000000"/>
          <w:right w:val="none" w:sz="0" w:space="0" w:color="000000"/>
          <w:between w:val="none" w:sz="0" w:space="0" w:color="000000"/>
        </w:pBdr>
        <w:spacing w:after="0"/>
        <w:jc w:val="both"/>
      </w:pPr>
      <w:r>
        <w:t>Este codigo inici</w:t>
      </w:r>
      <w:r w:rsidR="008F642A">
        <w:t xml:space="preserve">aliza un proyecto Node.js creando automáticamente el archivo </w:t>
      </w:r>
      <w:proofErr w:type="gramStart"/>
      <w:r w:rsidR="008F642A">
        <w:t>package.json</w:t>
      </w:r>
      <w:proofErr w:type="gramEnd"/>
      <w:r w:rsidR="008F642A">
        <w:t xml:space="preserve"> con valores por defecto.</w:t>
      </w:r>
    </w:p>
    <w:p w14:paraId="4806804C" w14:textId="77777777" w:rsidR="008F642A" w:rsidRDefault="008F642A" w:rsidP="008F642A">
      <w:pPr>
        <w:pBdr>
          <w:top w:val="none" w:sz="0" w:space="0" w:color="000000"/>
          <w:left w:val="none" w:sz="0" w:space="0" w:color="000000"/>
          <w:bottom w:val="none" w:sz="0" w:space="0" w:color="000000"/>
          <w:right w:val="none" w:sz="0" w:space="0" w:color="000000"/>
          <w:between w:val="none" w:sz="0" w:space="0" w:color="000000"/>
        </w:pBdr>
        <w:spacing w:after="0"/>
        <w:jc w:val="both"/>
      </w:pPr>
    </w:p>
    <w:p w14:paraId="194688B1" w14:textId="58702350" w:rsidR="008F642A" w:rsidRDefault="008F642A">
      <w:r w:rsidRPr="000D142F">
        <w:rPr>
          <w:noProof/>
        </w:rPr>
        <w:drawing>
          <wp:inline distT="0" distB="0" distL="0" distR="0" wp14:anchorId="1F705461" wp14:editId="3AC7A6D0">
            <wp:extent cx="4543425" cy="2406650"/>
            <wp:effectExtent l="0" t="0" r="9525" b="0"/>
            <wp:docPr id="1670273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73214" name=""/>
                    <pic:cNvPicPr/>
                  </pic:nvPicPr>
                  <pic:blipFill>
                    <a:blip r:embed="rId17">
                      <a:extLst>
                        <a:ext uri="{28A0092B-C50C-407E-A947-70E740481C1C}">
                          <a14:useLocalDpi xmlns:a14="http://schemas.microsoft.com/office/drawing/2010/main" val="0"/>
                        </a:ext>
                      </a:extLst>
                    </a:blip>
                    <a:stretch>
                      <a:fillRect/>
                    </a:stretch>
                  </pic:blipFill>
                  <pic:spPr>
                    <a:xfrm>
                      <a:off x="0" y="0"/>
                      <a:ext cx="4543425" cy="2406650"/>
                    </a:xfrm>
                    <a:prstGeom prst="rect">
                      <a:avLst/>
                    </a:prstGeom>
                  </pic:spPr>
                </pic:pic>
              </a:graphicData>
            </a:graphic>
          </wp:inline>
        </w:drawing>
      </w:r>
    </w:p>
    <w:p w14:paraId="34BD7D7A" w14:textId="0749C518" w:rsidR="000D142F" w:rsidRDefault="008F642A">
      <w:r>
        <w:t xml:space="preserve">este comando instala las dependencias express, </w:t>
      </w:r>
      <w:proofErr w:type="spellStart"/>
      <w:r>
        <w:t>pg</w:t>
      </w:r>
      <w:proofErr w:type="spellEnd"/>
      <w:r>
        <w:t xml:space="preserve"> y </w:t>
      </w:r>
      <w:proofErr w:type="spellStart"/>
      <w:r>
        <w:t>cors</w:t>
      </w:r>
      <w:proofErr w:type="spellEnd"/>
      <w:r>
        <w:t xml:space="preserve"> en el proyecto Node.js para mejorar rutas, conectar con PostgreSQL y permitir solicitudes entre dominios.</w:t>
      </w:r>
    </w:p>
    <w:p w14:paraId="31F3899A" w14:textId="7F6C68A8" w:rsidR="008F642A" w:rsidRDefault="008F642A">
      <w:r w:rsidRPr="000D142F">
        <w:rPr>
          <w:noProof/>
        </w:rPr>
        <w:drawing>
          <wp:inline distT="0" distB="0" distL="0" distR="0" wp14:anchorId="7A65A261" wp14:editId="0E34173E">
            <wp:extent cx="5572125" cy="1581785"/>
            <wp:effectExtent l="0" t="0" r="9525" b="0"/>
            <wp:docPr id="986606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06722" name=""/>
                    <pic:cNvPicPr/>
                  </pic:nvPicPr>
                  <pic:blipFill>
                    <a:blip r:embed="rId18">
                      <a:extLst>
                        <a:ext uri="{28A0092B-C50C-407E-A947-70E740481C1C}">
                          <a14:useLocalDpi xmlns:a14="http://schemas.microsoft.com/office/drawing/2010/main" val="0"/>
                        </a:ext>
                      </a:extLst>
                    </a:blip>
                    <a:stretch>
                      <a:fillRect/>
                    </a:stretch>
                  </pic:blipFill>
                  <pic:spPr>
                    <a:xfrm>
                      <a:off x="0" y="0"/>
                      <a:ext cx="5572125" cy="1581785"/>
                    </a:xfrm>
                    <a:prstGeom prst="rect">
                      <a:avLst/>
                    </a:prstGeom>
                  </pic:spPr>
                </pic:pic>
              </a:graphicData>
            </a:graphic>
          </wp:inline>
        </w:drawing>
      </w:r>
    </w:p>
    <w:p w14:paraId="0426E435" w14:textId="55F67ADA" w:rsidR="008F642A" w:rsidRDefault="008F642A">
      <w:r>
        <w:t xml:space="preserve">Muestra la estructura de un proyecto Node.js después de instalar dependencias. Contiene: </w:t>
      </w:r>
      <w:proofErr w:type="gramStart"/>
      <w:r>
        <w:t>package.json</w:t>
      </w:r>
      <w:proofErr w:type="gramEnd"/>
      <w:r>
        <w:t>, package-</w:t>
      </w:r>
      <w:proofErr w:type="gramStart"/>
      <w:r>
        <w:t>lock.json</w:t>
      </w:r>
      <w:proofErr w:type="gramEnd"/>
      <w:r>
        <w:t>, y la carpeta node_modules con los módulos descargados.</w:t>
      </w:r>
    </w:p>
    <w:p w14:paraId="7989D445" w14:textId="6895C119" w:rsidR="00845B8E" w:rsidRDefault="008F642A">
      <w:r w:rsidRPr="000D142F">
        <w:rPr>
          <w:noProof/>
        </w:rPr>
        <w:drawing>
          <wp:inline distT="0" distB="0" distL="0" distR="0" wp14:anchorId="541DC19C" wp14:editId="4066DC34">
            <wp:extent cx="4457700" cy="2127998"/>
            <wp:effectExtent l="0" t="0" r="0" b="5715"/>
            <wp:docPr id="1737824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2481" name=""/>
                    <pic:cNvPicPr/>
                  </pic:nvPicPr>
                  <pic:blipFill>
                    <a:blip r:embed="rId19">
                      <a:extLst>
                        <a:ext uri="{28A0092B-C50C-407E-A947-70E740481C1C}">
                          <a14:useLocalDpi xmlns:a14="http://schemas.microsoft.com/office/drawing/2010/main" val="0"/>
                        </a:ext>
                      </a:extLst>
                    </a:blip>
                    <a:stretch>
                      <a:fillRect/>
                    </a:stretch>
                  </pic:blipFill>
                  <pic:spPr>
                    <a:xfrm>
                      <a:off x="0" y="0"/>
                      <a:ext cx="4457700" cy="2127998"/>
                    </a:xfrm>
                    <a:prstGeom prst="rect">
                      <a:avLst/>
                    </a:prstGeom>
                  </pic:spPr>
                </pic:pic>
              </a:graphicData>
            </a:graphic>
          </wp:inline>
        </w:drawing>
      </w:r>
      <w:r w:rsidR="0022520F">
        <w:br w:type="page"/>
      </w:r>
    </w:p>
    <w:p w14:paraId="37A157AC" w14:textId="77777777" w:rsidR="00845B8E" w:rsidRDefault="00FD6847">
      <w:pPr>
        <w:pStyle w:val="NormalWeb"/>
        <w:spacing w:before="0" w:beforeAutospacing="0" w:after="0" w:afterAutospacing="0" w:line="15" w:lineRule="atLeast"/>
      </w:pPr>
      <w:r>
        <w:rPr>
          <w:rFonts w:ascii="Calibri" w:hAnsi="Calibri" w:cs="Calibri"/>
          <w:b/>
          <w:bCs/>
          <w:color w:val="000000"/>
        </w:rPr>
        <w:lastRenderedPageBreak/>
        <w:t>5</w:t>
      </w:r>
      <w:r w:rsidR="0022520F">
        <w:rPr>
          <w:rFonts w:ascii="Calibri" w:hAnsi="Calibri" w:cs="Calibri"/>
          <w:b/>
          <w:bCs/>
          <w:color w:val="000000"/>
        </w:rPr>
        <w:t>.- Configuración de la base de datos</w:t>
      </w:r>
    </w:p>
    <w:p w14:paraId="331013E7" w14:textId="55B57875" w:rsidR="008F642A" w:rsidRDefault="008F642A">
      <w:pPr>
        <w:spacing w:after="240"/>
      </w:pPr>
    </w:p>
    <w:p w14:paraId="45B168E8" w14:textId="14616494" w:rsidR="00E833CC" w:rsidRDefault="00E833CC">
      <w:pPr>
        <w:spacing w:after="240"/>
      </w:pPr>
      <w:r>
        <w:t>Este archivo configura la conexión a una base de datos PostgreSQL usando el modulo pg. Define un pool de conexiones con los datos de acceso y exporta una función para ejecutar consultas desde otras partes del proyecto.</w:t>
      </w:r>
    </w:p>
    <w:p w14:paraId="3014CEC5" w14:textId="0B275725" w:rsidR="00845B8E" w:rsidRDefault="000C12FD">
      <w:pPr>
        <w:rPr>
          <w:b/>
          <w:bCs/>
          <w:color w:val="000000"/>
          <w:sz w:val="24"/>
          <w:szCs w:val="24"/>
          <w:lang w:val="es-CO"/>
        </w:rPr>
      </w:pPr>
      <w:r w:rsidRPr="000C12FD">
        <w:rPr>
          <w:b/>
          <w:bCs/>
          <w:noProof/>
          <w:color w:val="000000"/>
          <w:sz w:val="24"/>
          <w:szCs w:val="24"/>
          <w:lang w:val="es-CO"/>
        </w:rPr>
        <w:drawing>
          <wp:inline distT="0" distB="0" distL="0" distR="0" wp14:anchorId="06B8DD1A" wp14:editId="7D06DBB3">
            <wp:extent cx="6301105" cy="3962400"/>
            <wp:effectExtent l="0" t="0" r="4445" b="0"/>
            <wp:docPr id="21250061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06116" name=""/>
                    <pic:cNvPicPr/>
                  </pic:nvPicPr>
                  <pic:blipFill>
                    <a:blip r:embed="rId20"/>
                    <a:stretch>
                      <a:fillRect/>
                    </a:stretch>
                  </pic:blipFill>
                  <pic:spPr>
                    <a:xfrm>
                      <a:off x="0" y="0"/>
                      <a:ext cx="6301105" cy="3962400"/>
                    </a:xfrm>
                    <a:prstGeom prst="rect">
                      <a:avLst/>
                    </a:prstGeom>
                  </pic:spPr>
                </pic:pic>
              </a:graphicData>
            </a:graphic>
          </wp:inline>
        </w:drawing>
      </w:r>
      <w:r w:rsidRPr="000C12FD">
        <w:rPr>
          <w:b/>
          <w:bCs/>
          <w:color w:val="000000"/>
          <w:sz w:val="24"/>
          <w:szCs w:val="24"/>
          <w:lang w:val="es-CO"/>
        </w:rPr>
        <w:t xml:space="preserve"> </w:t>
      </w:r>
      <w:r w:rsidR="0022520F">
        <w:rPr>
          <w:b/>
          <w:bCs/>
          <w:color w:val="000000"/>
          <w:sz w:val="24"/>
          <w:szCs w:val="24"/>
          <w:lang w:val="es-CO"/>
        </w:rPr>
        <w:br w:type="page"/>
      </w:r>
    </w:p>
    <w:p w14:paraId="6F6167A3" w14:textId="0B365E82" w:rsidR="00536712" w:rsidRDefault="00FD6847">
      <w:pPr>
        <w:pStyle w:val="NormalWeb"/>
        <w:spacing w:before="0" w:beforeAutospacing="0" w:after="0" w:afterAutospacing="0" w:line="15" w:lineRule="atLeast"/>
        <w:rPr>
          <w:rFonts w:ascii="Calibri" w:hAnsi="Calibri" w:cs="Calibri"/>
          <w:b/>
          <w:bCs/>
          <w:color w:val="000000"/>
        </w:rPr>
      </w:pPr>
      <w:r>
        <w:rPr>
          <w:rFonts w:ascii="Calibri" w:hAnsi="Calibri" w:cs="Calibri"/>
          <w:b/>
          <w:bCs/>
          <w:color w:val="000000"/>
        </w:rPr>
        <w:lastRenderedPageBreak/>
        <w:t>6</w:t>
      </w:r>
      <w:r w:rsidR="0022520F">
        <w:rPr>
          <w:rFonts w:ascii="Calibri" w:hAnsi="Calibri" w:cs="Calibri"/>
          <w:b/>
          <w:bCs/>
          <w:color w:val="000000"/>
        </w:rPr>
        <w:t xml:space="preserve">.- Arranque del Servidor </w:t>
      </w:r>
      <w:proofErr w:type="spellStart"/>
      <w:r w:rsidR="0022520F">
        <w:rPr>
          <w:rFonts w:ascii="Calibri" w:hAnsi="Calibri" w:cs="Calibri"/>
          <w:b/>
          <w:bCs/>
          <w:color w:val="000000"/>
        </w:rPr>
        <w:t>Node</w:t>
      </w:r>
      <w:proofErr w:type="spellEnd"/>
    </w:p>
    <w:p w14:paraId="43C4B23D" w14:textId="77777777" w:rsidR="00536712" w:rsidRDefault="00536712">
      <w:pPr>
        <w:pStyle w:val="NormalWeb"/>
        <w:spacing w:before="0" w:beforeAutospacing="0" w:after="0" w:afterAutospacing="0" w:line="15" w:lineRule="atLeast"/>
        <w:rPr>
          <w:rFonts w:ascii="Calibri" w:hAnsi="Calibri" w:cs="Calibri"/>
          <w:b/>
          <w:bCs/>
          <w:color w:val="000000"/>
        </w:rPr>
      </w:pPr>
    </w:p>
    <w:p w14:paraId="51493D79" w14:textId="695FD3B4" w:rsidR="00536712" w:rsidRDefault="00536712">
      <w:pPr>
        <w:pStyle w:val="NormalWeb"/>
        <w:spacing w:before="0" w:beforeAutospacing="0" w:after="0" w:afterAutospacing="0" w:line="15" w:lineRule="atLeast"/>
        <w:rPr>
          <w:rFonts w:ascii="Calibri" w:hAnsi="Calibri" w:cs="Calibri"/>
          <w:color w:val="000000"/>
          <w:sz w:val="22"/>
          <w:szCs w:val="22"/>
        </w:rPr>
      </w:pPr>
      <w:r>
        <w:rPr>
          <w:rFonts w:ascii="Calibri" w:hAnsi="Calibri" w:cs="Calibri"/>
          <w:color w:val="000000"/>
          <w:sz w:val="22"/>
          <w:szCs w:val="22"/>
        </w:rPr>
        <w:t xml:space="preserve">Este comando ejecuta el archivo server.js iniciando el servidor Node.js en </w:t>
      </w:r>
      <w:proofErr w:type="gramStart"/>
      <w:r>
        <w:rPr>
          <w:rFonts w:ascii="Calibri" w:hAnsi="Calibri" w:cs="Calibri"/>
          <w:color w:val="000000"/>
          <w:sz w:val="22"/>
          <w:szCs w:val="22"/>
        </w:rPr>
        <w:t>http://localhost:3000 ,</w:t>
      </w:r>
      <w:proofErr w:type="gramEnd"/>
      <w:r>
        <w:rPr>
          <w:rFonts w:ascii="Calibri" w:hAnsi="Calibri" w:cs="Calibri"/>
          <w:color w:val="000000"/>
          <w:sz w:val="22"/>
          <w:szCs w:val="22"/>
        </w:rPr>
        <w:t xml:space="preserve"> listo para recibir peticiones.</w:t>
      </w:r>
    </w:p>
    <w:p w14:paraId="4E218A38" w14:textId="77777777" w:rsidR="00536712" w:rsidRPr="00536712" w:rsidRDefault="00536712">
      <w:pPr>
        <w:pStyle w:val="NormalWeb"/>
        <w:spacing w:before="0" w:beforeAutospacing="0" w:after="0" w:afterAutospacing="0" w:line="15" w:lineRule="atLeast"/>
        <w:rPr>
          <w:rFonts w:ascii="Calibri" w:hAnsi="Calibri" w:cs="Calibri"/>
          <w:color w:val="000000"/>
          <w:sz w:val="22"/>
          <w:szCs w:val="22"/>
        </w:rPr>
      </w:pPr>
    </w:p>
    <w:p w14:paraId="7F984AED" w14:textId="1E6A776F" w:rsidR="00845B8E" w:rsidRDefault="001D1379">
      <w:pPr>
        <w:rPr>
          <w:b/>
          <w:bCs/>
          <w:color w:val="000000"/>
          <w:sz w:val="24"/>
          <w:szCs w:val="24"/>
        </w:rPr>
      </w:pPr>
      <w:r w:rsidRPr="001D1379">
        <w:rPr>
          <w:b/>
          <w:bCs/>
          <w:noProof/>
          <w:color w:val="000000"/>
          <w:sz w:val="24"/>
          <w:szCs w:val="24"/>
        </w:rPr>
        <w:drawing>
          <wp:inline distT="0" distB="0" distL="0" distR="0" wp14:anchorId="7E487C30" wp14:editId="3DD13852">
            <wp:extent cx="5468113" cy="895475"/>
            <wp:effectExtent l="0" t="0" r="0" b="0"/>
            <wp:docPr id="18401515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51500" name=""/>
                    <pic:cNvPicPr/>
                  </pic:nvPicPr>
                  <pic:blipFill>
                    <a:blip r:embed="rId21"/>
                    <a:stretch>
                      <a:fillRect/>
                    </a:stretch>
                  </pic:blipFill>
                  <pic:spPr>
                    <a:xfrm>
                      <a:off x="0" y="0"/>
                      <a:ext cx="5468113" cy="895475"/>
                    </a:xfrm>
                    <a:prstGeom prst="rect">
                      <a:avLst/>
                    </a:prstGeom>
                  </pic:spPr>
                </pic:pic>
              </a:graphicData>
            </a:graphic>
          </wp:inline>
        </w:drawing>
      </w:r>
      <w:r w:rsidRPr="001D1379">
        <w:rPr>
          <w:b/>
          <w:bCs/>
          <w:color w:val="000000"/>
          <w:sz w:val="24"/>
          <w:szCs w:val="24"/>
        </w:rPr>
        <w:t xml:space="preserve"> </w:t>
      </w:r>
      <w:r w:rsidR="0022520F">
        <w:rPr>
          <w:b/>
          <w:bCs/>
          <w:color w:val="000000"/>
          <w:sz w:val="24"/>
          <w:szCs w:val="24"/>
        </w:rPr>
        <w:br w:type="page"/>
      </w:r>
    </w:p>
    <w:p w14:paraId="107F6075" w14:textId="77777777" w:rsidR="00845B8E" w:rsidRDefault="00955DC9" w:rsidP="00955DC9">
      <w:pPr>
        <w:pStyle w:val="NormalWeb"/>
        <w:tabs>
          <w:tab w:val="left" w:pos="312"/>
        </w:tabs>
        <w:spacing w:before="0" w:beforeAutospacing="0" w:after="0" w:afterAutospacing="0" w:line="15" w:lineRule="atLeast"/>
        <w:rPr>
          <w:rFonts w:ascii="Calibri" w:hAnsi="Calibri" w:cs="Calibri"/>
          <w:b/>
          <w:bCs/>
          <w:color w:val="000000"/>
        </w:rPr>
      </w:pPr>
      <w:r>
        <w:rPr>
          <w:rFonts w:ascii="Calibri" w:hAnsi="Calibri" w:cs="Calibri"/>
          <w:b/>
          <w:bCs/>
          <w:color w:val="000000"/>
        </w:rPr>
        <w:lastRenderedPageBreak/>
        <w:t xml:space="preserve">7.- </w:t>
      </w:r>
      <w:r w:rsidR="0022520F">
        <w:rPr>
          <w:rFonts w:ascii="Calibri" w:hAnsi="Calibri" w:cs="Calibri"/>
          <w:b/>
          <w:bCs/>
          <w:color w:val="000000"/>
        </w:rPr>
        <w:t>Arrancar la página Web</w:t>
      </w:r>
    </w:p>
    <w:p w14:paraId="7AB3AEC4" w14:textId="77777777" w:rsidR="002044B3" w:rsidRDefault="002044B3" w:rsidP="00955DC9">
      <w:pPr>
        <w:pStyle w:val="NormalWeb"/>
        <w:tabs>
          <w:tab w:val="left" w:pos="312"/>
        </w:tabs>
        <w:spacing w:before="0" w:beforeAutospacing="0" w:after="0" w:afterAutospacing="0" w:line="15" w:lineRule="atLeast"/>
        <w:rPr>
          <w:rFonts w:ascii="Calibri" w:hAnsi="Calibri" w:cs="Calibri"/>
          <w:b/>
          <w:bCs/>
          <w:color w:val="000000"/>
        </w:rPr>
      </w:pPr>
    </w:p>
    <w:p w14:paraId="2161D5E0" w14:textId="77777777" w:rsidR="002044B3" w:rsidRPr="002044B3" w:rsidRDefault="002044B3" w:rsidP="002044B3">
      <w:pPr>
        <w:pStyle w:val="NormalWeb"/>
        <w:numPr>
          <w:ilvl w:val="0"/>
          <w:numId w:val="27"/>
        </w:numPr>
        <w:tabs>
          <w:tab w:val="left" w:pos="312"/>
        </w:tabs>
        <w:spacing w:before="0" w:beforeAutospacing="0" w:after="0" w:afterAutospacing="0" w:line="15" w:lineRule="atLeast"/>
        <w:rPr>
          <w:rFonts w:asciiTheme="minorHAnsi" w:hAnsiTheme="minorHAnsi" w:cstheme="minorHAnsi"/>
          <w:color w:val="000000"/>
        </w:rPr>
      </w:pPr>
      <w:r w:rsidRPr="002044B3">
        <w:rPr>
          <w:rFonts w:asciiTheme="minorHAnsi" w:hAnsiTheme="minorHAnsi" w:cstheme="minorHAnsi"/>
          <w:b/>
          <w:bCs/>
          <w:color w:val="000000"/>
        </w:rPr>
        <w:t>Formulario de Datos del Proyecto:</w:t>
      </w:r>
      <w:r w:rsidRPr="002044B3">
        <w:rPr>
          <w:rFonts w:asciiTheme="minorHAnsi" w:hAnsiTheme="minorHAnsi" w:cstheme="minorHAnsi"/>
          <w:color w:val="000000"/>
        </w:rPr>
        <w:br/>
        <w:t>Permite ingresar o editar un proyecto con campos como ID, Código, Descripción y Abreviatura.</w:t>
      </w:r>
    </w:p>
    <w:p w14:paraId="4156BE81" w14:textId="77777777" w:rsidR="002044B3" w:rsidRPr="002044B3" w:rsidRDefault="002044B3" w:rsidP="002044B3">
      <w:pPr>
        <w:pStyle w:val="NormalWeb"/>
        <w:numPr>
          <w:ilvl w:val="0"/>
          <w:numId w:val="27"/>
        </w:numPr>
        <w:tabs>
          <w:tab w:val="left" w:pos="312"/>
        </w:tabs>
        <w:spacing w:before="0" w:beforeAutospacing="0" w:after="0" w:afterAutospacing="0" w:line="15" w:lineRule="atLeast"/>
        <w:rPr>
          <w:rFonts w:asciiTheme="minorHAnsi" w:hAnsiTheme="minorHAnsi" w:cstheme="minorHAnsi"/>
          <w:color w:val="000000"/>
        </w:rPr>
      </w:pPr>
      <w:r w:rsidRPr="002044B3">
        <w:rPr>
          <w:rFonts w:asciiTheme="minorHAnsi" w:hAnsiTheme="minorHAnsi" w:cstheme="minorHAnsi"/>
          <w:b/>
          <w:bCs/>
          <w:color w:val="000000"/>
        </w:rPr>
        <w:t>Botones (CRUD):</w:t>
      </w:r>
    </w:p>
    <w:p w14:paraId="37D72352" w14:textId="77777777" w:rsidR="002044B3" w:rsidRPr="002044B3" w:rsidRDefault="002044B3" w:rsidP="002044B3">
      <w:pPr>
        <w:pStyle w:val="NormalWeb"/>
        <w:numPr>
          <w:ilvl w:val="1"/>
          <w:numId w:val="27"/>
        </w:numPr>
        <w:tabs>
          <w:tab w:val="left" w:pos="312"/>
        </w:tabs>
        <w:spacing w:before="0" w:beforeAutospacing="0" w:after="0" w:afterAutospacing="0" w:line="15" w:lineRule="atLeast"/>
        <w:rPr>
          <w:rFonts w:asciiTheme="minorHAnsi" w:hAnsiTheme="minorHAnsi" w:cstheme="minorHAnsi"/>
          <w:color w:val="000000"/>
        </w:rPr>
      </w:pPr>
      <w:r w:rsidRPr="002044B3">
        <w:rPr>
          <w:rFonts w:asciiTheme="minorHAnsi" w:hAnsiTheme="minorHAnsi" w:cstheme="minorHAnsi"/>
          <w:b/>
          <w:bCs/>
          <w:color w:val="000000"/>
        </w:rPr>
        <w:t>Listar Proyectos (GET):</w:t>
      </w:r>
      <w:r w:rsidRPr="002044B3">
        <w:rPr>
          <w:rFonts w:asciiTheme="minorHAnsi" w:hAnsiTheme="minorHAnsi" w:cstheme="minorHAnsi"/>
          <w:color w:val="000000"/>
        </w:rPr>
        <w:t xml:space="preserve"> Muestra todos los proyectos.</w:t>
      </w:r>
    </w:p>
    <w:p w14:paraId="5372CD11" w14:textId="77777777" w:rsidR="002044B3" w:rsidRPr="002044B3" w:rsidRDefault="002044B3" w:rsidP="002044B3">
      <w:pPr>
        <w:pStyle w:val="NormalWeb"/>
        <w:numPr>
          <w:ilvl w:val="1"/>
          <w:numId w:val="27"/>
        </w:numPr>
        <w:tabs>
          <w:tab w:val="left" w:pos="312"/>
        </w:tabs>
        <w:spacing w:before="0" w:beforeAutospacing="0" w:after="0" w:afterAutospacing="0" w:line="15" w:lineRule="atLeast"/>
        <w:rPr>
          <w:rFonts w:asciiTheme="minorHAnsi" w:hAnsiTheme="minorHAnsi" w:cstheme="minorHAnsi"/>
          <w:color w:val="000000"/>
        </w:rPr>
      </w:pPr>
      <w:r w:rsidRPr="002044B3">
        <w:rPr>
          <w:rFonts w:asciiTheme="minorHAnsi" w:hAnsiTheme="minorHAnsi" w:cstheme="minorHAnsi"/>
          <w:b/>
          <w:bCs/>
          <w:color w:val="000000"/>
        </w:rPr>
        <w:t>Crear Proyecto (POST):</w:t>
      </w:r>
      <w:r w:rsidRPr="002044B3">
        <w:rPr>
          <w:rFonts w:asciiTheme="minorHAnsi" w:hAnsiTheme="minorHAnsi" w:cstheme="minorHAnsi"/>
          <w:color w:val="000000"/>
        </w:rPr>
        <w:t xml:space="preserve"> Crea un nuevo proyecto.</w:t>
      </w:r>
    </w:p>
    <w:p w14:paraId="7631DB91" w14:textId="77777777" w:rsidR="002044B3" w:rsidRPr="002044B3" w:rsidRDefault="002044B3" w:rsidP="002044B3">
      <w:pPr>
        <w:pStyle w:val="NormalWeb"/>
        <w:numPr>
          <w:ilvl w:val="1"/>
          <w:numId w:val="27"/>
        </w:numPr>
        <w:tabs>
          <w:tab w:val="left" w:pos="312"/>
        </w:tabs>
        <w:spacing w:before="0" w:beforeAutospacing="0" w:after="0" w:afterAutospacing="0" w:line="15" w:lineRule="atLeast"/>
        <w:rPr>
          <w:rFonts w:asciiTheme="minorHAnsi" w:hAnsiTheme="minorHAnsi" w:cstheme="minorHAnsi"/>
          <w:color w:val="000000"/>
        </w:rPr>
      </w:pPr>
      <w:r w:rsidRPr="002044B3">
        <w:rPr>
          <w:rFonts w:asciiTheme="minorHAnsi" w:hAnsiTheme="minorHAnsi" w:cstheme="minorHAnsi"/>
          <w:b/>
          <w:bCs/>
          <w:color w:val="000000"/>
        </w:rPr>
        <w:t>Actualizar Proyecto (PUT):</w:t>
      </w:r>
      <w:r w:rsidRPr="002044B3">
        <w:rPr>
          <w:rFonts w:asciiTheme="minorHAnsi" w:hAnsiTheme="minorHAnsi" w:cstheme="minorHAnsi"/>
          <w:color w:val="000000"/>
        </w:rPr>
        <w:t xml:space="preserve"> Modifica un proyecto existente.</w:t>
      </w:r>
    </w:p>
    <w:p w14:paraId="71C13412" w14:textId="77777777" w:rsidR="002044B3" w:rsidRPr="002044B3" w:rsidRDefault="002044B3" w:rsidP="002044B3">
      <w:pPr>
        <w:pStyle w:val="NormalWeb"/>
        <w:numPr>
          <w:ilvl w:val="1"/>
          <w:numId w:val="27"/>
        </w:numPr>
        <w:tabs>
          <w:tab w:val="left" w:pos="312"/>
        </w:tabs>
        <w:spacing w:before="0" w:beforeAutospacing="0" w:after="0" w:afterAutospacing="0" w:line="15" w:lineRule="atLeast"/>
        <w:rPr>
          <w:rFonts w:asciiTheme="minorHAnsi" w:hAnsiTheme="minorHAnsi" w:cstheme="minorHAnsi"/>
          <w:color w:val="000000"/>
        </w:rPr>
      </w:pPr>
      <w:r w:rsidRPr="002044B3">
        <w:rPr>
          <w:rFonts w:asciiTheme="minorHAnsi" w:hAnsiTheme="minorHAnsi" w:cstheme="minorHAnsi"/>
          <w:b/>
          <w:bCs/>
          <w:color w:val="000000"/>
        </w:rPr>
        <w:t>Eliminar Proyecto (DELETE):</w:t>
      </w:r>
      <w:r w:rsidRPr="002044B3">
        <w:rPr>
          <w:rFonts w:asciiTheme="minorHAnsi" w:hAnsiTheme="minorHAnsi" w:cstheme="minorHAnsi"/>
          <w:color w:val="000000"/>
        </w:rPr>
        <w:t xml:space="preserve"> Borra un proyecto.</w:t>
      </w:r>
    </w:p>
    <w:p w14:paraId="1BF7940C" w14:textId="77777777" w:rsidR="002044B3" w:rsidRPr="002044B3" w:rsidRDefault="002044B3" w:rsidP="002044B3">
      <w:pPr>
        <w:pStyle w:val="NormalWeb"/>
        <w:numPr>
          <w:ilvl w:val="0"/>
          <w:numId w:val="27"/>
        </w:numPr>
        <w:tabs>
          <w:tab w:val="left" w:pos="312"/>
        </w:tabs>
        <w:spacing w:before="0" w:beforeAutospacing="0" w:after="0" w:afterAutospacing="0" w:line="15" w:lineRule="atLeast"/>
        <w:rPr>
          <w:rFonts w:asciiTheme="minorHAnsi" w:hAnsiTheme="minorHAnsi" w:cstheme="minorHAnsi"/>
          <w:color w:val="000000"/>
        </w:rPr>
      </w:pPr>
      <w:r w:rsidRPr="002044B3">
        <w:rPr>
          <w:rFonts w:asciiTheme="minorHAnsi" w:hAnsiTheme="minorHAnsi" w:cstheme="minorHAnsi"/>
          <w:b/>
          <w:bCs/>
          <w:color w:val="000000"/>
        </w:rPr>
        <w:t>Sección "Respuesta del Servidor":</w:t>
      </w:r>
      <w:r w:rsidRPr="002044B3">
        <w:rPr>
          <w:rFonts w:asciiTheme="minorHAnsi" w:hAnsiTheme="minorHAnsi" w:cstheme="minorHAnsi"/>
          <w:color w:val="000000"/>
        </w:rPr>
        <w:br/>
        <w:t>Muestra el código de respuesta HTTP (como 200, 404, etc.) y mensajes del backend.</w:t>
      </w:r>
    </w:p>
    <w:p w14:paraId="416229DC" w14:textId="169D1BF5" w:rsidR="002044B3" w:rsidRPr="002044B3" w:rsidRDefault="002044B3" w:rsidP="002044B3">
      <w:pPr>
        <w:pStyle w:val="NormalWeb"/>
        <w:numPr>
          <w:ilvl w:val="0"/>
          <w:numId w:val="27"/>
        </w:numPr>
        <w:tabs>
          <w:tab w:val="left" w:pos="312"/>
        </w:tabs>
        <w:spacing w:before="0" w:beforeAutospacing="0" w:after="0" w:afterAutospacing="0" w:line="15" w:lineRule="atLeast"/>
        <w:rPr>
          <w:rFonts w:asciiTheme="minorHAnsi" w:hAnsiTheme="minorHAnsi" w:cstheme="minorHAnsi"/>
          <w:color w:val="000000"/>
        </w:rPr>
      </w:pPr>
      <w:r w:rsidRPr="002044B3">
        <w:rPr>
          <w:rFonts w:asciiTheme="minorHAnsi" w:hAnsiTheme="minorHAnsi" w:cstheme="minorHAnsi"/>
          <w:b/>
          <w:bCs/>
          <w:color w:val="000000"/>
        </w:rPr>
        <w:t>Footer:</w:t>
      </w:r>
      <w:r w:rsidRPr="002044B3">
        <w:rPr>
          <w:rFonts w:asciiTheme="minorHAnsi" w:hAnsiTheme="minorHAnsi" w:cstheme="minorHAnsi"/>
          <w:color w:val="000000"/>
        </w:rPr>
        <w:br/>
        <w:t>Incluye contactos, teléfonos y enlaces a GitHub de los desarrolladores del proyecto.</w:t>
      </w:r>
    </w:p>
    <w:p w14:paraId="149D4319" w14:textId="77777777" w:rsidR="002044B3" w:rsidRPr="002044B3" w:rsidRDefault="002044B3" w:rsidP="00955DC9">
      <w:pPr>
        <w:pStyle w:val="NormalWeb"/>
        <w:tabs>
          <w:tab w:val="left" w:pos="312"/>
        </w:tabs>
        <w:spacing w:before="0" w:beforeAutospacing="0" w:after="0" w:afterAutospacing="0" w:line="15" w:lineRule="atLeast"/>
        <w:rPr>
          <w:rFonts w:ascii="Calibri" w:hAnsi="Calibri" w:cs="Calibri"/>
          <w:color w:val="000000"/>
          <w:sz w:val="22"/>
          <w:szCs w:val="22"/>
        </w:rPr>
      </w:pPr>
    </w:p>
    <w:p w14:paraId="590E3558" w14:textId="7B91FB59" w:rsidR="00845B8E" w:rsidRDefault="002044B3">
      <w:pPr>
        <w:pStyle w:val="NormalWeb"/>
        <w:spacing w:before="0" w:beforeAutospacing="0" w:after="0" w:afterAutospacing="0" w:line="15" w:lineRule="atLeast"/>
        <w:rPr>
          <w:rFonts w:ascii="Calibri" w:hAnsi="Calibri" w:cs="Calibri"/>
          <w:b/>
          <w:bCs/>
          <w:color w:val="000000"/>
        </w:rPr>
      </w:pPr>
      <w:r w:rsidRPr="002044B3">
        <w:rPr>
          <w:rFonts w:ascii="Calibri" w:hAnsi="Calibri" w:cs="Calibri"/>
          <w:b/>
          <w:bCs/>
          <w:noProof/>
          <w:color w:val="000000"/>
        </w:rPr>
        <w:drawing>
          <wp:inline distT="0" distB="0" distL="0" distR="0" wp14:anchorId="2A647474" wp14:editId="62B72530">
            <wp:extent cx="6301105" cy="2804160"/>
            <wp:effectExtent l="0" t="0" r="4445" b="0"/>
            <wp:docPr id="4114297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29781" name=""/>
                    <pic:cNvPicPr/>
                  </pic:nvPicPr>
                  <pic:blipFill>
                    <a:blip r:embed="rId22"/>
                    <a:stretch>
                      <a:fillRect/>
                    </a:stretch>
                  </pic:blipFill>
                  <pic:spPr>
                    <a:xfrm>
                      <a:off x="0" y="0"/>
                      <a:ext cx="6301105" cy="2804160"/>
                    </a:xfrm>
                    <a:prstGeom prst="rect">
                      <a:avLst/>
                    </a:prstGeom>
                  </pic:spPr>
                </pic:pic>
              </a:graphicData>
            </a:graphic>
          </wp:inline>
        </w:drawing>
      </w:r>
    </w:p>
    <w:p w14:paraId="11215440" w14:textId="77777777" w:rsidR="00845B8E" w:rsidRDefault="00845B8E">
      <w:pPr>
        <w:spacing w:after="0" w:line="240" w:lineRule="auto"/>
        <w:jc w:val="both"/>
        <w:rPr>
          <w:b/>
          <w:lang w:val="es-CO"/>
        </w:rPr>
      </w:pPr>
    </w:p>
    <w:p w14:paraId="46A9E893" w14:textId="6B598527" w:rsidR="00845B8E" w:rsidRDefault="002044B3">
      <w:pPr>
        <w:rPr>
          <w:b/>
          <w:lang w:val="es-CO"/>
        </w:rPr>
      </w:pPr>
      <w:r w:rsidRPr="002044B3">
        <w:rPr>
          <w:b/>
          <w:noProof/>
          <w:lang w:val="es-CO"/>
        </w:rPr>
        <w:drawing>
          <wp:inline distT="0" distB="0" distL="0" distR="0" wp14:anchorId="64560AB9" wp14:editId="26F4CFF6">
            <wp:extent cx="6301105" cy="3138805"/>
            <wp:effectExtent l="0" t="0" r="4445" b="4445"/>
            <wp:docPr id="1264176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7683" name=""/>
                    <pic:cNvPicPr/>
                  </pic:nvPicPr>
                  <pic:blipFill>
                    <a:blip r:embed="rId23"/>
                    <a:stretch>
                      <a:fillRect/>
                    </a:stretch>
                  </pic:blipFill>
                  <pic:spPr>
                    <a:xfrm>
                      <a:off x="0" y="0"/>
                      <a:ext cx="6301105" cy="3138805"/>
                    </a:xfrm>
                    <a:prstGeom prst="rect">
                      <a:avLst/>
                    </a:prstGeom>
                  </pic:spPr>
                </pic:pic>
              </a:graphicData>
            </a:graphic>
          </wp:inline>
        </w:drawing>
      </w:r>
      <w:r w:rsidR="0022520F">
        <w:rPr>
          <w:b/>
          <w:lang w:val="es-CO"/>
        </w:rPr>
        <w:br w:type="page"/>
      </w:r>
    </w:p>
    <w:p w14:paraId="7F4C3A9F" w14:textId="77777777" w:rsidR="00845B8E" w:rsidRPr="00955DC9" w:rsidRDefault="00955DC9">
      <w:pPr>
        <w:spacing w:after="0" w:line="240" w:lineRule="auto"/>
        <w:jc w:val="both"/>
        <w:rPr>
          <w:b/>
          <w:sz w:val="24"/>
          <w:szCs w:val="24"/>
          <w:lang w:val="es-CO"/>
        </w:rPr>
      </w:pPr>
      <w:r>
        <w:rPr>
          <w:b/>
          <w:sz w:val="24"/>
          <w:szCs w:val="24"/>
          <w:lang w:val="es-CO"/>
        </w:rPr>
        <w:lastRenderedPageBreak/>
        <w:t>8</w:t>
      </w:r>
      <w:r w:rsidR="0022520F" w:rsidRPr="00955DC9">
        <w:rPr>
          <w:b/>
          <w:sz w:val="24"/>
          <w:szCs w:val="24"/>
          <w:lang w:val="es-CO"/>
        </w:rPr>
        <w:t>.- Inserción de registros (POST/INSERT)</w:t>
      </w:r>
    </w:p>
    <w:p w14:paraId="2215EE71" w14:textId="77777777" w:rsidR="00717750" w:rsidRDefault="00717750" w:rsidP="00717750">
      <w:pPr>
        <w:spacing w:after="0" w:line="240" w:lineRule="auto"/>
        <w:jc w:val="both"/>
        <w:rPr>
          <w:i/>
          <w:color w:val="0B5394"/>
          <w:sz w:val="20"/>
          <w:szCs w:val="20"/>
        </w:rPr>
      </w:pPr>
    </w:p>
    <w:p w14:paraId="64655C1B" w14:textId="5E9F4302" w:rsidR="00717750" w:rsidRPr="00E67B0C" w:rsidRDefault="00E67B0C" w:rsidP="00717750">
      <w:pPr>
        <w:spacing w:after="0" w:line="240" w:lineRule="auto"/>
        <w:jc w:val="both"/>
        <w:rPr>
          <w:iCs/>
        </w:rPr>
      </w:pPr>
      <w:r w:rsidRPr="00E67B0C">
        <w:rPr>
          <w:iCs/>
        </w:rPr>
        <w:t>Se crea exitosamente un proyecto con el codigo: 1000 y con la descripcion: Proyecto de Aula y abreviatura: PA. El servidor responde con codigo http 201 y muestra los datos registrados, incluyendo la fecha de creación.</w:t>
      </w:r>
    </w:p>
    <w:p w14:paraId="363DEE47" w14:textId="77777777" w:rsidR="00E67B0C" w:rsidRPr="00717750" w:rsidRDefault="00E67B0C" w:rsidP="00717750">
      <w:pPr>
        <w:spacing w:after="0" w:line="240" w:lineRule="auto"/>
        <w:jc w:val="both"/>
        <w:rPr>
          <w:iCs/>
          <w:sz w:val="20"/>
          <w:szCs w:val="20"/>
        </w:rPr>
      </w:pPr>
    </w:p>
    <w:p w14:paraId="03F74EDA" w14:textId="1377D7AA" w:rsidR="00717750" w:rsidRDefault="00717750">
      <w:r w:rsidRPr="00717750">
        <w:rPr>
          <w:noProof/>
        </w:rPr>
        <w:drawing>
          <wp:inline distT="0" distB="0" distL="0" distR="0" wp14:anchorId="77994981" wp14:editId="4E2EA63D">
            <wp:extent cx="6301105" cy="3109595"/>
            <wp:effectExtent l="0" t="0" r="4445" b="0"/>
            <wp:docPr id="21290968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96849" name=""/>
                    <pic:cNvPicPr/>
                  </pic:nvPicPr>
                  <pic:blipFill>
                    <a:blip r:embed="rId24"/>
                    <a:stretch>
                      <a:fillRect/>
                    </a:stretch>
                  </pic:blipFill>
                  <pic:spPr>
                    <a:xfrm>
                      <a:off x="0" y="0"/>
                      <a:ext cx="6301105" cy="3109595"/>
                    </a:xfrm>
                    <a:prstGeom prst="rect">
                      <a:avLst/>
                    </a:prstGeom>
                  </pic:spPr>
                </pic:pic>
              </a:graphicData>
            </a:graphic>
          </wp:inline>
        </w:drawing>
      </w:r>
    </w:p>
    <w:p w14:paraId="4211F6AD" w14:textId="41CD005D" w:rsidR="00E67B0C" w:rsidRDefault="00E67B0C">
      <w:r>
        <w:t>Se intenta crear un proyecto con el codigo: 1000 y con la descripcion: Proyecto Industrial de Aula y la abreviatura: PIA. Pero el servidor responde con error http 400 indicando que ya existe un proyecto con ese mismo codigo (llave duplicada).</w:t>
      </w:r>
    </w:p>
    <w:p w14:paraId="2D0A3885" w14:textId="6B64F9CE" w:rsidR="00845B8E" w:rsidRDefault="00717750">
      <w:pPr>
        <w:rPr>
          <w:b/>
          <w:color w:val="000000"/>
        </w:rPr>
      </w:pPr>
      <w:r w:rsidRPr="00717750">
        <w:rPr>
          <w:b/>
          <w:noProof/>
          <w:color w:val="000000"/>
        </w:rPr>
        <w:drawing>
          <wp:inline distT="0" distB="0" distL="0" distR="0" wp14:anchorId="1BD04847" wp14:editId="6A47C0B0">
            <wp:extent cx="6301105" cy="3119120"/>
            <wp:effectExtent l="0" t="0" r="4445" b="5080"/>
            <wp:docPr id="18951715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71525" name=""/>
                    <pic:cNvPicPr/>
                  </pic:nvPicPr>
                  <pic:blipFill>
                    <a:blip r:embed="rId25"/>
                    <a:stretch>
                      <a:fillRect/>
                    </a:stretch>
                  </pic:blipFill>
                  <pic:spPr>
                    <a:xfrm>
                      <a:off x="0" y="0"/>
                      <a:ext cx="6301105" cy="3119120"/>
                    </a:xfrm>
                    <a:prstGeom prst="rect">
                      <a:avLst/>
                    </a:prstGeom>
                  </pic:spPr>
                </pic:pic>
              </a:graphicData>
            </a:graphic>
          </wp:inline>
        </w:drawing>
      </w:r>
      <w:r w:rsidR="0022520F">
        <w:rPr>
          <w:b/>
          <w:color w:val="000000"/>
        </w:rPr>
        <w:br w:type="page"/>
      </w:r>
    </w:p>
    <w:p w14:paraId="7C2712F7" w14:textId="77777777" w:rsidR="00845B8E" w:rsidRDefault="00955DC9">
      <w:pPr>
        <w:spacing w:after="0" w:line="240" w:lineRule="auto"/>
        <w:jc w:val="both"/>
        <w:rPr>
          <w:b/>
          <w:sz w:val="24"/>
          <w:szCs w:val="24"/>
          <w:lang w:val="es-CO"/>
        </w:rPr>
      </w:pPr>
      <w:r w:rsidRPr="00955DC9">
        <w:rPr>
          <w:b/>
          <w:sz w:val="24"/>
          <w:szCs w:val="24"/>
          <w:lang w:val="es-CO"/>
        </w:rPr>
        <w:lastRenderedPageBreak/>
        <w:t>9</w:t>
      </w:r>
      <w:r w:rsidR="0022520F" w:rsidRPr="00955DC9">
        <w:rPr>
          <w:b/>
          <w:sz w:val="24"/>
          <w:szCs w:val="24"/>
          <w:lang w:val="es-CO"/>
        </w:rPr>
        <w:t>.- Modificación de registros (PUT)/UPDATE)</w:t>
      </w:r>
    </w:p>
    <w:p w14:paraId="658A39F0" w14:textId="77777777" w:rsidR="007A430F" w:rsidRPr="00955DC9" w:rsidRDefault="007A430F">
      <w:pPr>
        <w:spacing w:after="0" w:line="240" w:lineRule="auto"/>
        <w:jc w:val="both"/>
        <w:rPr>
          <w:b/>
          <w:sz w:val="24"/>
          <w:szCs w:val="24"/>
          <w:lang w:val="es-CO"/>
        </w:rPr>
      </w:pPr>
    </w:p>
    <w:p w14:paraId="1F9058FE" w14:textId="6920858E" w:rsidR="00101389" w:rsidRPr="007A430F" w:rsidRDefault="007A430F">
      <w:pPr>
        <w:rPr>
          <w:bCs/>
          <w:color w:val="000000"/>
        </w:rPr>
      </w:pPr>
      <w:r>
        <w:rPr>
          <w:bCs/>
          <w:color w:val="000000"/>
        </w:rPr>
        <w:t>La actualización del proyecto con ID: 1 se realizo exitosamente. El formulario contenía el Codigo: 1000, la Descripcion: Proyecto de Desarrollo de Aula y la Abreviatura: PDA. Al ejecutar la acción, el servidor respondió con el codigo 200 OK, indicando que el tipo de proyecto fue encontrado y modificado correctamente.</w:t>
      </w:r>
    </w:p>
    <w:p w14:paraId="43464E94" w14:textId="77777777" w:rsidR="00101389" w:rsidRDefault="00101389">
      <w:pPr>
        <w:rPr>
          <w:b/>
          <w:color w:val="000000"/>
        </w:rPr>
      </w:pPr>
      <w:r w:rsidRPr="00101389">
        <w:rPr>
          <w:b/>
          <w:noProof/>
          <w:color w:val="000000"/>
        </w:rPr>
        <w:drawing>
          <wp:inline distT="0" distB="0" distL="0" distR="0" wp14:anchorId="264B8442" wp14:editId="32C8B8F9">
            <wp:extent cx="6301105" cy="3109595"/>
            <wp:effectExtent l="0" t="0" r="4445" b="0"/>
            <wp:docPr id="12905028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02869" name=""/>
                    <pic:cNvPicPr/>
                  </pic:nvPicPr>
                  <pic:blipFill>
                    <a:blip r:embed="rId26"/>
                    <a:stretch>
                      <a:fillRect/>
                    </a:stretch>
                  </pic:blipFill>
                  <pic:spPr>
                    <a:xfrm>
                      <a:off x="0" y="0"/>
                      <a:ext cx="6301105" cy="3109595"/>
                    </a:xfrm>
                    <a:prstGeom prst="rect">
                      <a:avLst/>
                    </a:prstGeom>
                  </pic:spPr>
                </pic:pic>
              </a:graphicData>
            </a:graphic>
          </wp:inline>
        </w:drawing>
      </w:r>
    </w:p>
    <w:p w14:paraId="1599D605" w14:textId="481DB009" w:rsidR="00101389" w:rsidRPr="007A430F" w:rsidRDefault="007A430F">
      <w:pPr>
        <w:rPr>
          <w:bCs/>
          <w:color w:val="000000"/>
        </w:rPr>
      </w:pPr>
      <w:r>
        <w:rPr>
          <w:bCs/>
          <w:color w:val="000000"/>
        </w:rPr>
        <w:t xml:space="preserve">se intento actualizar un proyecto con ID: 9, ingresando datos validos en el formulario. Sin embargo, el servidor devolvió un codigo 404 Not Found, lo que indica que no existe un tipo de proyecto con ese ID en la base de datos, por lo tanto, no se pudo completar la actualización. </w:t>
      </w:r>
    </w:p>
    <w:p w14:paraId="31ADCAA9" w14:textId="4E76B3D4" w:rsidR="00845B8E" w:rsidRDefault="00101389">
      <w:pPr>
        <w:rPr>
          <w:b/>
          <w:color w:val="000000"/>
        </w:rPr>
      </w:pPr>
      <w:r w:rsidRPr="00101389">
        <w:rPr>
          <w:b/>
          <w:noProof/>
          <w:color w:val="000000"/>
        </w:rPr>
        <w:drawing>
          <wp:inline distT="0" distB="0" distL="0" distR="0" wp14:anchorId="3ADDA40F" wp14:editId="2E9F0EFF">
            <wp:extent cx="6301105" cy="3089910"/>
            <wp:effectExtent l="0" t="0" r="4445" b="0"/>
            <wp:docPr id="3607349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34910" name=""/>
                    <pic:cNvPicPr/>
                  </pic:nvPicPr>
                  <pic:blipFill>
                    <a:blip r:embed="rId27"/>
                    <a:stretch>
                      <a:fillRect/>
                    </a:stretch>
                  </pic:blipFill>
                  <pic:spPr>
                    <a:xfrm>
                      <a:off x="0" y="0"/>
                      <a:ext cx="6301105" cy="3089910"/>
                    </a:xfrm>
                    <a:prstGeom prst="rect">
                      <a:avLst/>
                    </a:prstGeom>
                  </pic:spPr>
                </pic:pic>
              </a:graphicData>
            </a:graphic>
          </wp:inline>
        </w:drawing>
      </w:r>
      <w:r w:rsidR="0022520F">
        <w:rPr>
          <w:b/>
          <w:color w:val="000000"/>
        </w:rPr>
        <w:br w:type="page"/>
      </w:r>
    </w:p>
    <w:p w14:paraId="3FAADC81" w14:textId="18DA0E91" w:rsidR="00EA664F" w:rsidRDefault="0022520F" w:rsidP="00EA664F">
      <w:pPr>
        <w:spacing w:after="0" w:line="240" w:lineRule="auto"/>
        <w:jc w:val="both"/>
        <w:rPr>
          <w:b/>
          <w:sz w:val="24"/>
          <w:szCs w:val="24"/>
          <w:lang w:val="es-CO"/>
        </w:rPr>
      </w:pPr>
      <w:r w:rsidRPr="00955DC9">
        <w:rPr>
          <w:b/>
          <w:sz w:val="24"/>
          <w:szCs w:val="24"/>
          <w:lang w:val="es-CO"/>
        </w:rPr>
        <w:lastRenderedPageBreak/>
        <w:t>1</w:t>
      </w:r>
      <w:r w:rsidR="00955DC9" w:rsidRPr="00955DC9">
        <w:rPr>
          <w:b/>
          <w:sz w:val="24"/>
          <w:szCs w:val="24"/>
          <w:lang w:val="es-CO"/>
        </w:rPr>
        <w:t>0</w:t>
      </w:r>
      <w:r w:rsidRPr="00955DC9">
        <w:rPr>
          <w:b/>
          <w:sz w:val="24"/>
          <w:szCs w:val="24"/>
          <w:lang w:val="es-CO"/>
        </w:rPr>
        <w:t>.- Eliminación de un registro (DELETE/DELETE)</w:t>
      </w:r>
    </w:p>
    <w:p w14:paraId="068765EB" w14:textId="77777777" w:rsidR="00EA664F" w:rsidRDefault="00EA664F" w:rsidP="00EA664F">
      <w:pPr>
        <w:spacing w:after="0" w:line="240" w:lineRule="auto"/>
        <w:jc w:val="both"/>
        <w:rPr>
          <w:bCs/>
          <w:sz w:val="24"/>
          <w:szCs w:val="24"/>
          <w:lang w:val="es-CO"/>
        </w:rPr>
      </w:pPr>
    </w:p>
    <w:p w14:paraId="3349357C" w14:textId="12B1CFE7" w:rsidR="00EA664F" w:rsidRDefault="00EA664F" w:rsidP="00EA664F">
      <w:pPr>
        <w:spacing w:after="0" w:line="240" w:lineRule="auto"/>
        <w:jc w:val="both"/>
        <w:rPr>
          <w:bCs/>
          <w:sz w:val="24"/>
          <w:szCs w:val="24"/>
          <w:lang w:val="es-CO"/>
        </w:rPr>
      </w:pPr>
      <w:r>
        <w:rPr>
          <w:bCs/>
          <w:sz w:val="24"/>
          <w:szCs w:val="24"/>
          <w:lang w:val="es-CO"/>
        </w:rPr>
        <w:t xml:space="preserve">Se eliminó correctamente el proyecto con ID: 5, el servidor respondió con un codigo 200, confirmando que el tipo de proyecto </w:t>
      </w:r>
      <w:r w:rsidR="00736754">
        <w:rPr>
          <w:bCs/>
          <w:sz w:val="24"/>
          <w:szCs w:val="24"/>
          <w:lang w:val="es-CO"/>
        </w:rPr>
        <w:t xml:space="preserve">fue encontrado y eliminado exitosamente.  </w:t>
      </w:r>
    </w:p>
    <w:p w14:paraId="09DA4960" w14:textId="77777777" w:rsidR="00EA664F" w:rsidRPr="00EA664F" w:rsidRDefault="00EA664F" w:rsidP="00EA664F">
      <w:pPr>
        <w:spacing w:after="0" w:line="240" w:lineRule="auto"/>
        <w:jc w:val="both"/>
        <w:rPr>
          <w:bCs/>
          <w:sz w:val="24"/>
          <w:szCs w:val="24"/>
          <w:lang w:val="es-CO"/>
        </w:rPr>
      </w:pPr>
    </w:p>
    <w:p w14:paraId="65164D5E" w14:textId="77777777" w:rsidR="00EA664F" w:rsidRDefault="00EA664F">
      <w:pPr>
        <w:rPr>
          <w:b/>
          <w:color w:val="000000"/>
        </w:rPr>
      </w:pPr>
      <w:r w:rsidRPr="00EA664F">
        <w:rPr>
          <w:b/>
          <w:noProof/>
          <w:color w:val="000000"/>
        </w:rPr>
        <w:drawing>
          <wp:inline distT="0" distB="0" distL="0" distR="0" wp14:anchorId="09CD47EB" wp14:editId="6C340C20">
            <wp:extent cx="6301105" cy="3119120"/>
            <wp:effectExtent l="0" t="0" r="4445" b="5080"/>
            <wp:docPr id="979629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2977" name=""/>
                    <pic:cNvPicPr/>
                  </pic:nvPicPr>
                  <pic:blipFill>
                    <a:blip r:embed="rId28"/>
                    <a:stretch>
                      <a:fillRect/>
                    </a:stretch>
                  </pic:blipFill>
                  <pic:spPr>
                    <a:xfrm>
                      <a:off x="0" y="0"/>
                      <a:ext cx="6301105" cy="3119120"/>
                    </a:xfrm>
                    <a:prstGeom prst="rect">
                      <a:avLst/>
                    </a:prstGeom>
                  </pic:spPr>
                </pic:pic>
              </a:graphicData>
            </a:graphic>
          </wp:inline>
        </w:drawing>
      </w:r>
    </w:p>
    <w:p w14:paraId="3D71D0D5" w14:textId="0033AE64" w:rsidR="00EA664F" w:rsidRPr="00EA664F" w:rsidRDefault="00EA664F">
      <w:pPr>
        <w:rPr>
          <w:bCs/>
          <w:color w:val="000000"/>
        </w:rPr>
      </w:pPr>
      <w:r>
        <w:rPr>
          <w:bCs/>
          <w:color w:val="000000"/>
        </w:rPr>
        <w:t>Se intento eliminar el proyecto con ID: 9, pero el servidor respondió con un codigo 404, indicando que no existe un tipo de proyecto con ese ID en la base de datos, por lo tanto, no se puede completar la eliminación.</w:t>
      </w:r>
    </w:p>
    <w:p w14:paraId="6BAF2229" w14:textId="02EA6B80" w:rsidR="00845B8E" w:rsidRDefault="00EA664F">
      <w:pPr>
        <w:rPr>
          <w:b/>
          <w:color w:val="000000"/>
        </w:rPr>
      </w:pPr>
      <w:r w:rsidRPr="00EA664F">
        <w:rPr>
          <w:b/>
          <w:noProof/>
          <w:color w:val="000000"/>
        </w:rPr>
        <w:drawing>
          <wp:inline distT="0" distB="0" distL="0" distR="0" wp14:anchorId="762AC5EB" wp14:editId="6EC7B277">
            <wp:extent cx="6301105" cy="3099435"/>
            <wp:effectExtent l="0" t="0" r="4445" b="5715"/>
            <wp:docPr id="926955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55775" name=""/>
                    <pic:cNvPicPr/>
                  </pic:nvPicPr>
                  <pic:blipFill>
                    <a:blip r:embed="rId29"/>
                    <a:stretch>
                      <a:fillRect/>
                    </a:stretch>
                  </pic:blipFill>
                  <pic:spPr>
                    <a:xfrm>
                      <a:off x="0" y="0"/>
                      <a:ext cx="6301105" cy="3099435"/>
                    </a:xfrm>
                    <a:prstGeom prst="rect">
                      <a:avLst/>
                    </a:prstGeom>
                  </pic:spPr>
                </pic:pic>
              </a:graphicData>
            </a:graphic>
          </wp:inline>
        </w:drawing>
      </w:r>
      <w:r w:rsidR="0022520F">
        <w:rPr>
          <w:b/>
          <w:color w:val="000000"/>
        </w:rPr>
        <w:br w:type="page"/>
      </w:r>
    </w:p>
    <w:p w14:paraId="38BE7129" w14:textId="77777777" w:rsidR="00845B8E" w:rsidRPr="00955DC9" w:rsidRDefault="00955DC9">
      <w:pPr>
        <w:spacing w:after="0" w:line="240" w:lineRule="auto"/>
        <w:jc w:val="both"/>
        <w:rPr>
          <w:b/>
          <w:sz w:val="24"/>
          <w:szCs w:val="24"/>
          <w:lang w:val="es-CO"/>
        </w:rPr>
      </w:pPr>
      <w:r w:rsidRPr="00955DC9">
        <w:rPr>
          <w:b/>
          <w:sz w:val="24"/>
          <w:szCs w:val="24"/>
          <w:lang w:val="es-CO"/>
        </w:rPr>
        <w:lastRenderedPageBreak/>
        <w:t>11</w:t>
      </w:r>
      <w:r w:rsidR="0022520F" w:rsidRPr="00955DC9">
        <w:rPr>
          <w:b/>
          <w:sz w:val="24"/>
          <w:szCs w:val="24"/>
          <w:lang w:val="es-CO"/>
        </w:rPr>
        <w:t>.- Consulta de registros (GET/SELECT)</w:t>
      </w:r>
    </w:p>
    <w:p w14:paraId="1F826E88" w14:textId="77777777" w:rsidR="00295DFF" w:rsidRDefault="00295DFF">
      <w:pPr>
        <w:rPr>
          <w:b/>
          <w:color w:val="000000"/>
        </w:rPr>
      </w:pPr>
    </w:p>
    <w:p w14:paraId="1CEB9BF2" w14:textId="031E7815" w:rsidR="002C26BB" w:rsidRPr="002C26BB" w:rsidRDefault="002C26BB">
      <w:pPr>
        <w:rPr>
          <w:bCs/>
          <w:color w:val="000000"/>
        </w:rPr>
      </w:pPr>
      <w:r>
        <w:rPr>
          <w:bCs/>
          <w:color w:val="000000"/>
        </w:rPr>
        <w:t>Al presionar el botón Listar Proyectos (GET). Se ejecuta una solicitud GET a la api. Como los campos de ID y Codigo están vacíos, el sistema interpreta que se desea obtener todos los tipos de datos registrados. En consecuencia, la respuesta del servidor es un codigo http 200 OK y una lista en formato JSON con todos los campos disponibles, la cual se muestra en la sección Respuesta del Servidor.</w:t>
      </w:r>
    </w:p>
    <w:p w14:paraId="1F6753B2" w14:textId="77777777" w:rsidR="00295DFF" w:rsidRDefault="00295DFF">
      <w:pPr>
        <w:rPr>
          <w:b/>
          <w:color w:val="000000"/>
        </w:rPr>
      </w:pPr>
      <w:r w:rsidRPr="00295DFF">
        <w:rPr>
          <w:b/>
          <w:noProof/>
          <w:color w:val="000000"/>
        </w:rPr>
        <w:drawing>
          <wp:inline distT="0" distB="0" distL="0" distR="0" wp14:anchorId="17BCE2A1" wp14:editId="65ADB3CF">
            <wp:extent cx="5720952" cy="2822713"/>
            <wp:effectExtent l="0" t="0" r="0" b="0"/>
            <wp:docPr id="18200756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75686" name=""/>
                    <pic:cNvPicPr/>
                  </pic:nvPicPr>
                  <pic:blipFill>
                    <a:blip r:embed="rId30"/>
                    <a:stretch>
                      <a:fillRect/>
                    </a:stretch>
                  </pic:blipFill>
                  <pic:spPr>
                    <a:xfrm>
                      <a:off x="0" y="0"/>
                      <a:ext cx="5734473" cy="2829384"/>
                    </a:xfrm>
                    <a:prstGeom prst="rect">
                      <a:avLst/>
                    </a:prstGeom>
                  </pic:spPr>
                </pic:pic>
              </a:graphicData>
            </a:graphic>
          </wp:inline>
        </w:drawing>
      </w:r>
    </w:p>
    <w:p w14:paraId="6AB545B7" w14:textId="77777777" w:rsidR="00295DFF" w:rsidRDefault="00295DFF">
      <w:pPr>
        <w:rPr>
          <w:b/>
          <w:color w:val="000000"/>
        </w:rPr>
      </w:pPr>
      <w:r w:rsidRPr="00295DFF">
        <w:rPr>
          <w:b/>
          <w:noProof/>
          <w:color w:val="000000"/>
        </w:rPr>
        <w:drawing>
          <wp:inline distT="0" distB="0" distL="0" distR="0" wp14:anchorId="76404500" wp14:editId="2930BF90">
            <wp:extent cx="5732890" cy="2822826"/>
            <wp:effectExtent l="0" t="0" r="1270" b="0"/>
            <wp:docPr id="18015292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29271" name=""/>
                    <pic:cNvPicPr/>
                  </pic:nvPicPr>
                  <pic:blipFill>
                    <a:blip r:embed="rId31"/>
                    <a:stretch>
                      <a:fillRect/>
                    </a:stretch>
                  </pic:blipFill>
                  <pic:spPr>
                    <a:xfrm>
                      <a:off x="0" y="0"/>
                      <a:ext cx="5738610" cy="2825642"/>
                    </a:xfrm>
                    <a:prstGeom prst="rect">
                      <a:avLst/>
                    </a:prstGeom>
                  </pic:spPr>
                </pic:pic>
              </a:graphicData>
            </a:graphic>
          </wp:inline>
        </w:drawing>
      </w:r>
    </w:p>
    <w:p w14:paraId="43564CF1" w14:textId="77777777" w:rsidR="002C26BB" w:rsidRDefault="002C26BB">
      <w:pPr>
        <w:rPr>
          <w:b/>
          <w:color w:val="000000"/>
        </w:rPr>
      </w:pPr>
    </w:p>
    <w:p w14:paraId="074B0D93" w14:textId="77777777" w:rsidR="002C26BB" w:rsidRDefault="002C26BB">
      <w:pPr>
        <w:rPr>
          <w:b/>
          <w:color w:val="000000"/>
        </w:rPr>
      </w:pPr>
    </w:p>
    <w:p w14:paraId="7638B606" w14:textId="77777777" w:rsidR="002C26BB" w:rsidRDefault="002C26BB">
      <w:pPr>
        <w:rPr>
          <w:b/>
          <w:color w:val="000000"/>
        </w:rPr>
      </w:pPr>
    </w:p>
    <w:p w14:paraId="7A9E306E" w14:textId="77777777" w:rsidR="002C26BB" w:rsidRDefault="002C26BB">
      <w:pPr>
        <w:rPr>
          <w:b/>
          <w:color w:val="000000"/>
        </w:rPr>
      </w:pPr>
    </w:p>
    <w:p w14:paraId="3559130E" w14:textId="77777777" w:rsidR="002C26BB" w:rsidRDefault="002C26BB">
      <w:pPr>
        <w:rPr>
          <w:b/>
          <w:color w:val="000000"/>
        </w:rPr>
      </w:pPr>
    </w:p>
    <w:p w14:paraId="7BD17BA3" w14:textId="77777777" w:rsidR="002C26BB" w:rsidRDefault="002C26BB">
      <w:pPr>
        <w:rPr>
          <w:b/>
          <w:color w:val="000000"/>
        </w:rPr>
      </w:pPr>
    </w:p>
    <w:p w14:paraId="26D64D1B" w14:textId="0D30022B" w:rsidR="002C26BB" w:rsidRPr="002C26BB" w:rsidRDefault="00A15042">
      <w:pPr>
        <w:rPr>
          <w:bCs/>
          <w:color w:val="000000"/>
        </w:rPr>
      </w:pPr>
      <w:r>
        <w:rPr>
          <w:bCs/>
          <w:color w:val="000000"/>
        </w:rPr>
        <w:lastRenderedPageBreak/>
        <w:t>muestra el resultado de una consulta SQL ejecutada en PgAdmin sobre la tabla tipo_proyecto. Se utiliza el comando SELECT * FROM tipo_proyecto, lo que permite obtener y visualizar todos los registros almacenados. La tabla contiene campos como ID, codigo, descripcion, abreviatura y fecha_registro, con tres proyectos registrados: Proyecto de Desarrollo de Aula, Proyecto Integrador de Aula y Proyecto Externo de Aula.</w:t>
      </w:r>
    </w:p>
    <w:p w14:paraId="63169141" w14:textId="552F5ADB" w:rsidR="00845B8E" w:rsidRDefault="00295DFF">
      <w:pPr>
        <w:rPr>
          <w:b/>
          <w:color w:val="000000"/>
        </w:rPr>
      </w:pPr>
      <w:r w:rsidRPr="00295DFF">
        <w:rPr>
          <w:b/>
          <w:noProof/>
          <w:color w:val="000000"/>
        </w:rPr>
        <w:drawing>
          <wp:inline distT="0" distB="0" distL="0" distR="0" wp14:anchorId="14BD6B56" wp14:editId="070AF983">
            <wp:extent cx="5637474" cy="2853690"/>
            <wp:effectExtent l="0" t="0" r="1905" b="3810"/>
            <wp:docPr id="7246264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26445" name=""/>
                    <pic:cNvPicPr/>
                  </pic:nvPicPr>
                  <pic:blipFill>
                    <a:blip r:embed="rId32"/>
                    <a:stretch>
                      <a:fillRect/>
                    </a:stretch>
                  </pic:blipFill>
                  <pic:spPr>
                    <a:xfrm>
                      <a:off x="0" y="0"/>
                      <a:ext cx="5652164" cy="2861126"/>
                    </a:xfrm>
                    <a:prstGeom prst="rect">
                      <a:avLst/>
                    </a:prstGeom>
                  </pic:spPr>
                </pic:pic>
              </a:graphicData>
            </a:graphic>
          </wp:inline>
        </w:drawing>
      </w:r>
      <w:r w:rsidR="0022520F">
        <w:rPr>
          <w:b/>
          <w:color w:val="000000"/>
        </w:rPr>
        <w:br w:type="page"/>
      </w:r>
    </w:p>
    <w:p w14:paraId="73CF486C" w14:textId="77777777" w:rsidR="00845B8E" w:rsidRPr="00955DC9" w:rsidRDefault="0022520F">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sz w:val="24"/>
          <w:szCs w:val="24"/>
        </w:rPr>
      </w:pPr>
      <w:r w:rsidRPr="00955DC9">
        <w:rPr>
          <w:b/>
          <w:color w:val="000000"/>
          <w:sz w:val="24"/>
          <w:szCs w:val="24"/>
        </w:rPr>
        <w:lastRenderedPageBreak/>
        <w:t>1</w:t>
      </w:r>
      <w:r w:rsidR="00955DC9">
        <w:rPr>
          <w:b/>
          <w:color w:val="000000"/>
          <w:sz w:val="24"/>
          <w:szCs w:val="24"/>
        </w:rPr>
        <w:t>2</w:t>
      </w:r>
      <w:r w:rsidRPr="00955DC9">
        <w:rPr>
          <w:b/>
          <w:color w:val="000000"/>
          <w:sz w:val="24"/>
          <w:szCs w:val="24"/>
        </w:rPr>
        <w:t>.- Conclusiones Individuales</w:t>
      </w:r>
      <w:r w:rsidRPr="00955DC9">
        <w:rPr>
          <w:color w:val="000000"/>
          <w:sz w:val="24"/>
          <w:szCs w:val="24"/>
        </w:rPr>
        <w:t xml:space="preserve">. </w:t>
      </w:r>
    </w:p>
    <w:p w14:paraId="341CF867" w14:textId="77777777" w:rsidR="00845B8E" w:rsidRDefault="00845B8E">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color w:val="000000"/>
        </w:rPr>
      </w:pPr>
    </w:p>
    <w:p w14:paraId="0EF91556" w14:textId="106E63A8" w:rsidR="002A76EA" w:rsidRPr="005056DA" w:rsidRDefault="002A76EA">
      <w:pPr>
        <w:rPr>
          <w:b/>
          <w:bCs/>
        </w:rPr>
      </w:pPr>
      <w:r w:rsidRPr="005056DA">
        <w:rPr>
          <w:b/>
          <w:bCs/>
        </w:rPr>
        <w:t>Juan jose ramos Agudelo</w:t>
      </w:r>
    </w:p>
    <w:p w14:paraId="53C70957" w14:textId="4E91A466" w:rsidR="005056DA" w:rsidRDefault="005056DA" w:rsidP="005056DA">
      <w:r>
        <w:t xml:space="preserve">Durante el desarrollo del Proyecto Integrador de Aula (PIA), tuve la oportunidad de aplicar de manera práctica muchos de los conocimientos adquiridos a lo largo del semestre en el área de desarrollo web </w:t>
      </w:r>
      <w:proofErr w:type="spellStart"/>
      <w:r>
        <w:t>fullstack</w:t>
      </w:r>
      <w:proofErr w:type="spellEnd"/>
      <w:r>
        <w:t>. Esta experiencia me permitió no solo reforzar conceptos técnicos sobre tecnologías como HTML, CSS, JavaScript, Node.js y PostgreSQL, sino también entender cómo estas herramientas se integran para construir soluciones funcionales, escalables y orientadas al usuario final. La creación de una API REST, junto con una interfaz capaz de consumirla y manejar datos mediante operaciones CRUD, fue un ejercicio valioso para consolidar mi comprensión del flujo completo del desarrollo de una aplicación web.</w:t>
      </w:r>
    </w:p>
    <w:p w14:paraId="3D10D8D8" w14:textId="445CACB4" w:rsidR="005056DA" w:rsidRDefault="005056DA" w:rsidP="005056DA">
      <w:r>
        <w:t xml:space="preserve">Uno de los aprendizajes más importantes fue comprender la lógica detrás de la estructura cliente-servidor, desde la solicitud que realiza el </w:t>
      </w:r>
      <w:proofErr w:type="spellStart"/>
      <w:r>
        <w:t>frontend</w:t>
      </w:r>
      <w:proofErr w:type="spellEnd"/>
      <w:r>
        <w:t xml:space="preserve"> hasta el procesamiento que ocurre en el backend y la posterior respuesta al cliente. Este entendimiento me permitió visualizar el sistema como un conjunto de componentes que trabajan de forma coordinada, lo cual es esencial en cualquier entorno profesional. Además, trabajar con bases de datos relacionales como PostgreSQL reforzó mis conocimientos sobre diseño de esquemas, relaciones entre entidades y buenas prácticas de normalización.</w:t>
      </w:r>
    </w:p>
    <w:p w14:paraId="37B8F8B4" w14:textId="325A5274" w:rsidR="005056DA" w:rsidRDefault="005056DA" w:rsidP="005056DA">
      <w:r>
        <w:t xml:space="preserve">La experiencia de desarrollar una solución funcional a partir de requerimientos reales también fortaleció mis competencias en el análisis de problemas, el diseño lógico de soluciones y la toma de decisiones técnicas. Por ejemplo, al decidir cómo organizar los recursos del backend o cómo estructurar el </w:t>
      </w:r>
      <w:proofErr w:type="spellStart"/>
      <w:r>
        <w:t>frontend</w:t>
      </w:r>
      <w:proofErr w:type="spellEnd"/>
      <w:r>
        <w:t xml:space="preserve"> para mantener una experiencia de usuario clara y efectiva, tuve que considerar no solo aspectos funcionales, sino también de rendimiento, mantenibilidad y escalabilidad.</w:t>
      </w:r>
    </w:p>
    <w:p w14:paraId="384C1274" w14:textId="4E19F68B" w:rsidR="005056DA" w:rsidRDefault="005056DA" w:rsidP="005056DA">
      <w:r>
        <w:t>En cuanto a competencias blandas, el proyecto me permitió desarrollar habilidades como la planificación, la organización del trabajo y la comunicación técnica. Al trabajar en fases organizadas (análisis, diseño, codificación y pruebas), aprendí a gestionar el tiempo de manera más eficiente y a priorizar tareas. Además, documentar el proyecto, explicar su funcionamiento y justificar las decisiones tomadas fueron ejercicios útiles para desarrollar mi capacidad de expresión oral y escrita, aspectos fundamentales en el ámbito profesional.</w:t>
      </w:r>
    </w:p>
    <w:p w14:paraId="3A8CDB88" w14:textId="4A900DF5" w:rsidR="005056DA" w:rsidRDefault="005056DA" w:rsidP="005056DA">
      <w:r>
        <w:t>La relación entre el PIA y mi futuro ejercicio profesional es directa. En el mundo laboral, se espera que un desarrollador no solo domine las herramientas técnicas, sino que también sea capaz de comprender requerimientos, proponer soluciones efectivas y trabajar en equipo. Este proyecto fue una simulación realista de ese entorno, donde el aprendizaje no se limitó a lo técnico, sino que involucró la resolución de problemas, el aprendizaje autónomo y la adaptación a nuevas tecnologías. Todo ello me dio una perspectiva más amplia de lo que significa trabajar en el desarrollo de software en el mundo real.</w:t>
      </w:r>
    </w:p>
    <w:p w14:paraId="2035E4A7" w14:textId="77777777" w:rsidR="005056DA" w:rsidRDefault="005056DA" w:rsidP="005056DA">
      <w:r>
        <w:t>Finalmente, puedo afirmar que este proyecto no solo reforzó mis conocimientos, sino que también me motivó a seguir profundizando en el desarrollo de soluciones web. Siento que ahora tengo una base sólida sobre la cual puedo construir habilidades más avanzadas, y me siento más preparado para enfrentar desafíos profesionales en el área del desarrollo de software. En definitiva, el PIA fue una experiencia valiosa que marcó un antes y un después en mi formación como desarrollador.</w:t>
      </w:r>
    </w:p>
    <w:p w14:paraId="703EA9C2" w14:textId="77777777" w:rsidR="005056DA" w:rsidRDefault="005056DA" w:rsidP="005056DA"/>
    <w:p w14:paraId="3066FEBD" w14:textId="77777777" w:rsidR="005056DA" w:rsidRDefault="005056DA" w:rsidP="005056DA"/>
    <w:p w14:paraId="207C5BA2" w14:textId="77777777" w:rsidR="005056DA" w:rsidRDefault="005056DA" w:rsidP="005056DA"/>
    <w:p w14:paraId="2D4B0C99" w14:textId="77777777" w:rsidR="005056DA" w:rsidRDefault="005056DA" w:rsidP="005056DA"/>
    <w:p w14:paraId="22505167" w14:textId="400F261C" w:rsidR="002A76EA" w:rsidRPr="005056DA" w:rsidRDefault="002A76EA" w:rsidP="005056DA">
      <w:pPr>
        <w:rPr>
          <w:b/>
          <w:bCs/>
        </w:rPr>
      </w:pPr>
      <w:r w:rsidRPr="005056DA">
        <w:rPr>
          <w:b/>
          <w:bCs/>
        </w:rPr>
        <w:lastRenderedPageBreak/>
        <w:t>Estiven toro Henao</w:t>
      </w:r>
    </w:p>
    <w:p w14:paraId="66C8BD61" w14:textId="77777777" w:rsidR="005056DA" w:rsidRDefault="005056DA" w:rsidP="005056DA">
      <w:r>
        <w:t>Durante este proyecto, tuve la oportunidad de poner en práctica muchos de los conocimientos que adquirimos en clase, y también de aprender cosas nuevas sobre la marcha. Al principio, parecía solo otra tarea técnica, pero a medida que avanzábamos, me di cuenta de que estábamos creando algo mucho más completo: un sistema real, funcional y con su propia lógica.</w:t>
      </w:r>
    </w:p>
    <w:p w14:paraId="3E160EED" w14:textId="77777777" w:rsidR="005056DA" w:rsidRDefault="005056DA" w:rsidP="005056DA"/>
    <w:p w14:paraId="6F476805" w14:textId="77777777" w:rsidR="005056DA" w:rsidRDefault="005056DA" w:rsidP="005056DA">
      <w:r>
        <w:t xml:space="preserve">Trabajar en un proyecto </w:t>
      </w:r>
      <w:proofErr w:type="spellStart"/>
      <w:r>
        <w:t>fullstack</w:t>
      </w:r>
      <w:proofErr w:type="spellEnd"/>
      <w:r>
        <w:t xml:space="preserve"> me ayudó a entender mejor cómo se conectan las diferentes partes de una aplicación web. Por ejemplo, usar HTML, CSS y JavaScript para diseñar la interfaz era algo que ya conocía, pero lo realmente interesante fue ver cómo eso se comunicaba con el backend desarrollado en Node.js, y cómo, a su vez, el backend interactuaba con la base de datos en PostgreSQL. Todo esto se unió a través de una API REST, que al principio me resultó un poco complicada, pero que logré entender mucho mejor gracias a esta experiencia. Me costó al principio, pero luego le fui cogiendo el ritmo.</w:t>
      </w:r>
    </w:p>
    <w:p w14:paraId="216E846D" w14:textId="77777777" w:rsidR="005056DA" w:rsidRDefault="005056DA" w:rsidP="005056DA"/>
    <w:p w14:paraId="27DAFFC6" w14:textId="77777777" w:rsidR="005056DA" w:rsidRDefault="005056DA" w:rsidP="005056DA">
      <w:r>
        <w:t>Uno de los momentos que más disfruté fue observar cómo el sistema respondía al crear, actualizar o eliminar un tipo de proyecto. Me pareció muy valioso implementar validaciones en el formulario para evitar campos vacíos, mostrar mensajes más claros, o incluso algo tan sencillo como reiniciar el formulario después de enviar los datos. Son pequeños detalles, pero que hacen que todo se sienta más cuidado y profesional. Me pareció chévere ver cómo todo se conectaba y empezaba a tomar forma.</w:t>
      </w:r>
    </w:p>
    <w:p w14:paraId="17930EEC" w14:textId="77777777" w:rsidR="005056DA" w:rsidRDefault="005056DA" w:rsidP="005056DA"/>
    <w:p w14:paraId="7FB02BDA" w14:textId="77777777" w:rsidR="005056DA" w:rsidRDefault="005056DA" w:rsidP="005056DA">
      <w:r>
        <w:t xml:space="preserve">En relación al PIA, este proyecto fue una forma muy concreta de aplicar todo lo que aprendimos durante el semestre. No fue una tarea aislada, sino un trabajo que integró </w:t>
      </w:r>
      <w:proofErr w:type="spellStart"/>
      <w:r>
        <w:t>frontend</w:t>
      </w:r>
      <w:proofErr w:type="spellEnd"/>
      <w:r>
        <w:t>, backend, base de datos, validaciones, estructura de carpetas, rutas, respuestas HTTP, control de versiones con Git, entre otras cosas. Me pareció genial que no solo se tratara de que funcionara, sino de que estuviera bien organizado y tuviera sentido como un sistema completo. Incluso la parte del script .bat para crear la estructura del proyecto fue una manera práctica de aplicar algo que uno nunca imagina que va a usar y sí se usa. En serio me sorprendió que algo tan sencillo nos ayudara tanto.</w:t>
      </w:r>
    </w:p>
    <w:p w14:paraId="248F4C46" w14:textId="77777777" w:rsidR="005056DA" w:rsidRDefault="005056DA" w:rsidP="005056DA"/>
    <w:p w14:paraId="286DD97F" w14:textId="77777777" w:rsidR="005056DA" w:rsidRDefault="005056DA" w:rsidP="005056DA">
      <w:r>
        <w:t>A nivel personal, también aprendí a trabajar mejor en equipo. A veces una piensa que solo con saber programar es suficiente, pero me di cuenta de que la colaboración y la comunicación son igual de importantes.</w:t>
      </w:r>
    </w:p>
    <w:p w14:paraId="193D9C3B" w14:textId="77777777" w:rsidR="005056DA" w:rsidRDefault="005056DA" w:rsidP="005056DA"/>
    <w:p w14:paraId="31F5FD57" w14:textId="6B9F34A9" w:rsidR="005056DA" w:rsidRDefault="005056DA" w:rsidP="005056DA">
      <w:r>
        <w:t>En general, me siento mucho más preparado para enfrentar proyectos reales y seguir creciendo como desarrollador. Este proyecto me ayudó a ver que lo aprendido en clase realmente se puede aplicar en situaciones concretas, y además me dejó con más confianza para seguir explorando este camino.</w:t>
      </w:r>
    </w:p>
    <w:p w14:paraId="79F74618" w14:textId="77777777" w:rsidR="005056DA" w:rsidRDefault="005056DA" w:rsidP="005056DA"/>
    <w:p w14:paraId="6F2EA4FF" w14:textId="77777777" w:rsidR="005056DA" w:rsidRDefault="005056DA" w:rsidP="005056DA"/>
    <w:p w14:paraId="2E28044C" w14:textId="77777777" w:rsidR="005056DA" w:rsidRDefault="005056DA" w:rsidP="005056DA"/>
    <w:p w14:paraId="5070596A" w14:textId="77777777" w:rsidR="005056DA" w:rsidRDefault="005056DA" w:rsidP="005056DA"/>
    <w:p w14:paraId="60C454BF" w14:textId="77777777" w:rsidR="005056DA" w:rsidRDefault="005056DA"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rPr>
          <w:b/>
          <w:bCs/>
        </w:rPr>
      </w:pPr>
      <w:r w:rsidRPr="005056DA">
        <w:rPr>
          <w:b/>
          <w:bCs/>
        </w:rPr>
        <w:lastRenderedPageBreak/>
        <w:t>John Jairo Cañaveral Gutiérrez</w:t>
      </w:r>
    </w:p>
    <w:p w14:paraId="33A2E9CD" w14:textId="77777777" w:rsidR="005056DA" w:rsidRDefault="005056DA"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rPr>
          <w:b/>
          <w:bCs/>
        </w:rPr>
      </w:pPr>
    </w:p>
    <w:p w14:paraId="6CBFAF5F" w14:textId="77777777" w:rsidR="005056DA" w:rsidRPr="005056DA" w:rsidRDefault="005056DA"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pPr>
      <w:r w:rsidRPr="005056DA">
        <w:t xml:space="preserve">Este proyecto fue una gran oportunidad para aplicar conocimientos técnicos en el desarrollo full </w:t>
      </w:r>
      <w:proofErr w:type="spellStart"/>
      <w:r w:rsidRPr="005056DA">
        <w:t>stack</w:t>
      </w:r>
      <w:proofErr w:type="spellEnd"/>
      <w:r w:rsidRPr="005056DA">
        <w:t>, fortaleciendo habilidades tanto en diseño de interfaces como en lógica de programación y manejo de datos. El uso de HTML, CSS, JavaScript, Bootstrap y respuestas HTTP permitió construir una aplicación responsive, funcional y alineada con las necesidades del usuario. Esta experiencia no solo aportó conocimientos técnicos, sino también habilidades de trabajo en equipo, solución de problemas y adaptación a nuevas tecnologías.</w:t>
      </w:r>
    </w:p>
    <w:p w14:paraId="10B7B9FD" w14:textId="77777777" w:rsidR="005056DA" w:rsidRPr="005056DA" w:rsidRDefault="005056DA"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7366D6BB" w14:textId="77777777" w:rsidR="005056DA" w:rsidRPr="005056DA" w:rsidRDefault="005056DA"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pPr>
      <w:r w:rsidRPr="005056DA">
        <w:t xml:space="preserve">Durante el desarrollo de este proyecto, se logró integrar de manera exitosa tanto el </w:t>
      </w:r>
      <w:proofErr w:type="spellStart"/>
      <w:r w:rsidRPr="005056DA">
        <w:t>frontend</w:t>
      </w:r>
      <w:proofErr w:type="spellEnd"/>
      <w:r w:rsidRPr="005056DA">
        <w:t xml:space="preserve"> como el backend, permitiendo la creación de una aplicación funcional, interactiva y visualmente atractiva. El uso de tecnologías como HTML, CSS y JavaScript fue fundamental para construir una interfaz clara, organizada y amigable para el usuario. HTML permitió estructurar adecuadamente el contenido, CSS se utilizó para darle estilo y personalización a cada componente visual, y JavaScript permitió añadir dinamismo e interactividad a la aplicación. Además, se implementó Bootstrap, lo que facilitó el diseño responsive y adaptativo, garantizando que la aplicación funcionara correctamente en distintos tamaños de pantalla, desde dispositivos móviles hasta pantallas de escritorio.</w:t>
      </w:r>
    </w:p>
    <w:p w14:paraId="4B48AA23" w14:textId="77777777" w:rsidR="005056DA" w:rsidRPr="005056DA" w:rsidRDefault="005056DA"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3DB3D143" w14:textId="77777777" w:rsidR="005056DA" w:rsidRPr="005056DA" w:rsidRDefault="005056DA"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pPr>
      <w:r w:rsidRPr="005056DA">
        <w:t xml:space="preserve">En el </w:t>
      </w:r>
      <w:proofErr w:type="spellStart"/>
      <w:r w:rsidRPr="005056DA">
        <w:t>frontend</w:t>
      </w:r>
      <w:proofErr w:type="spellEnd"/>
      <w:r w:rsidRPr="005056DA">
        <w:t>, se puso especial atención en la experiencia del usuario, utilizando componentes de Bootstrap como botones, formularios y tarjetas, modales. Esto permitió mantener una apariencia coherente en toda la aplicación. La adaptabilidad del diseño responsive fue probada en diferentes dispositivos, comprobando que el contenido se ajustaba correctamente, sin pérdida de funcionalidad ni problemas visuales. Este aspecto fue clave para asegurar que cualquier usuario pudiera interactuar con el sistema desde cualquier lugar.</w:t>
      </w:r>
    </w:p>
    <w:p w14:paraId="366FDB4C" w14:textId="77777777" w:rsidR="005056DA" w:rsidRPr="005056DA" w:rsidRDefault="005056DA"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7C3CB1EC" w14:textId="77777777" w:rsidR="005056DA" w:rsidRPr="005056DA" w:rsidRDefault="005056DA"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pPr>
      <w:r w:rsidRPr="005056DA">
        <w:t xml:space="preserve">Por otro lado, el backend fue desarrollado para manejar de forma segura y eficiente las peticiones y respuestas del sistema. Se trabajó con rutas, controladores y lógica de negocio que permitieron recibir solicitudes HTTP (GET, POST, PUT, DELETE), procesarlas, acceder a una base de datos y devolver respuestas acordes a lo solicitado. La comunicación entre </w:t>
      </w:r>
      <w:proofErr w:type="spellStart"/>
      <w:r w:rsidRPr="005056DA">
        <w:t>frontend</w:t>
      </w:r>
      <w:proofErr w:type="spellEnd"/>
      <w:r w:rsidRPr="005056DA">
        <w:t xml:space="preserve"> y backend fue fluida gracias a estas respuestas HTTP bien estructuradas, lo que permitió funcionalidades como el envío de formularios, validaciones y actualización de datos en tiempo real.</w:t>
      </w:r>
    </w:p>
    <w:p w14:paraId="3F82973B" w14:textId="77777777" w:rsidR="005056DA" w:rsidRPr="005056DA" w:rsidRDefault="005056DA"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0FF08CE0" w14:textId="77777777" w:rsidR="005056DA" w:rsidRPr="005056DA" w:rsidRDefault="005056DA"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pPr>
      <w:r w:rsidRPr="005056DA">
        <w:t>Además, se priorizó la organización del código y la separación de responsabilidades, lo cual facilitó el trabajo colaborativo y el mantenimiento del proyecto a largo plazo. Cada parte del sistema fue diseñada teniendo en cuenta principios básicos del desarrollo web, como la reutilización de componentes y el control de errores.</w:t>
      </w:r>
    </w:p>
    <w:p w14:paraId="1A592A12" w14:textId="77777777" w:rsidR="005056DA" w:rsidRPr="005056DA" w:rsidRDefault="005056DA"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16732D2C" w14:textId="69AFACF5" w:rsidR="005056DA" w:rsidRDefault="005056DA"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pPr>
      <w:r w:rsidRPr="005056DA">
        <w:t>La integración entre ambas partes (</w:t>
      </w:r>
      <w:proofErr w:type="spellStart"/>
      <w:r w:rsidRPr="005056DA">
        <w:t>frontend</w:t>
      </w:r>
      <w:proofErr w:type="spellEnd"/>
      <w:r w:rsidRPr="005056DA">
        <w:t xml:space="preserve"> y backend) evidenció la importancia de una buena comunicación cliente-servidor. Al implementar </w:t>
      </w:r>
      <w:proofErr w:type="spellStart"/>
      <w:r w:rsidRPr="005056DA">
        <w:t>endpoints</w:t>
      </w:r>
      <w:proofErr w:type="spellEnd"/>
      <w:r w:rsidRPr="005056DA">
        <w:t xml:space="preserve"> correctamente definidos y respuestas HTTP claras, el </w:t>
      </w:r>
      <w:proofErr w:type="spellStart"/>
      <w:r w:rsidRPr="005056DA">
        <w:t>frontend</w:t>
      </w:r>
      <w:proofErr w:type="spellEnd"/>
      <w:r w:rsidRPr="005056DA">
        <w:t xml:space="preserve"> pudo interpretar y mostrar los datos de manera efectiva, mientras que el backend pudo validar, procesar y responder con rapidez.</w:t>
      </w:r>
    </w:p>
    <w:p w14:paraId="3F8E503A" w14:textId="77777777" w:rsidR="005056DA" w:rsidRDefault="005056DA"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4BDE733B" w14:textId="77777777" w:rsidR="005056DA" w:rsidRDefault="005056DA"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44356272" w14:textId="77777777" w:rsidR="005056DA" w:rsidRDefault="005056DA"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7C668C43" w14:textId="77777777" w:rsidR="005056DA" w:rsidRDefault="005056DA"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35BF1E84" w14:textId="77777777" w:rsidR="005056DA" w:rsidRDefault="005056DA"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7CD56044" w14:textId="77777777" w:rsidR="005056DA" w:rsidRDefault="005056DA"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10694547" w14:textId="77777777" w:rsidR="005056DA" w:rsidRDefault="005056DA"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02BA26B6" w14:textId="77777777" w:rsidR="005056DA" w:rsidRDefault="005056DA"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5444FED9" w14:textId="77777777" w:rsidR="005056DA" w:rsidRDefault="005056DA"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549191C6" w14:textId="77777777" w:rsidR="005056DA" w:rsidRDefault="005056DA"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57257C10" w14:textId="77777777" w:rsidR="005056DA" w:rsidRDefault="005056DA"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5403694D" w14:textId="77777777" w:rsidR="005056DA" w:rsidRDefault="005056DA"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6276B60C" w14:textId="77777777" w:rsidR="005056DA" w:rsidRDefault="005056DA"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5958AD4D" w14:textId="77777777" w:rsidR="005056DA" w:rsidRDefault="005056DA"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465A2379" w14:textId="77777777" w:rsidR="005056DA" w:rsidRDefault="005056DA"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0EA9CC17" w14:textId="77777777" w:rsidR="005056DA" w:rsidRDefault="005056DA"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6B387A3C" w14:textId="2FE1693F" w:rsidR="005056DA" w:rsidRDefault="005056DA"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rPr>
          <w:b/>
          <w:bCs/>
        </w:rPr>
      </w:pPr>
      <w:r w:rsidRPr="005056DA">
        <w:rPr>
          <w:b/>
          <w:bCs/>
        </w:rPr>
        <w:lastRenderedPageBreak/>
        <w:t>Ximena Zamudio Mesa</w:t>
      </w:r>
    </w:p>
    <w:p w14:paraId="57534C37" w14:textId="77777777" w:rsidR="005056DA" w:rsidRPr="005056DA" w:rsidRDefault="005056DA"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rPr>
          <w:b/>
          <w:bCs/>
        </w:rPr>
      </w:pPr>
    </w:p>
    <w:p w14:paraId="0C759191" w14:textId="77777777" w:rsidR="005056DA" w:rsidRDefault="005056DA"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pPr>
      <w:r>
        <w:t>En la etapa final de este proyecto de desarrollo de una plataforma integral para la gestión de proyectos, resulta imperativo reflexionar sobre la arquitectura tecnológica implementada y los logros alcanzados. La concepción y materialización de esta herramienta han requerido la sinergia de diversos componentes, cada uno seleccionado estratégicamente para contribuir a la funcionalidad, la eficiencia y la experiencia del usuario.</w:t>
      </w:r>
    </w:p>
    <w:p w14:paraId="155E13F6" w14:textId="77777777" w:rsidR="005056DA" w:rsidRDefault="005056DA"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pPr>
      <w:r>
        <w:t>En el corazón de esta aplicación reside PostgreSQL, un sistema de gestión de bases de datos relacional de código abierto que ha demostrado ser una elección robusta y confiable para el almacenamiento y la organización de la información crítica de los proyectos. Su capacidad para manejar grandes volúmenes de datos con integridad y su extensibilidad mediante diversas funcionalidades avanzadas lo convierten en un pilar fundamental de la infraestructura de datos de nuestra plataforma. La elección de PostgreSQL no solo garantiza la persistencia y la seguridad de la información de los proyectos, sino que también facilita la implementación de consultas complejas y la optimización del rendimiento de la aplicación en general.</w:t>
      </w:r>
    </w:p>
    <w:p w14:paraId="21765A4C" w14:textId="77777777" w:rsidR="005056DA" w:rsidRDefault="005056DA"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55308541" w14:textId="77777777" w:rsidR="005056DA" w:rsidRDefault="005056DA"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pPr>
      <w:r>
        <w:t xml:space="preserve">Complementando la solidez de la base de datos, el desarrollo de un </w:t>
      </w:r>
      <w:proofErr w:type="spellStart"/>
      <w:r>
        <w:t>frontend</w:t>
      </w:r>
      <w:proofErr w:type="spellEnd"/>
      <w:r>
        <w:t xml:space="preserve"> intuitivo y completamente responsivo ha sido una prioridad central. La interfaz de usuario se ha diseñado meticulosamente para ofrecer una experiencia fluida y accesible desde una amplia gama de dispositivos, ya sean computadoras de escritorio, tabletas o teléfonos inteligentes. Esta adaptabilidad se ha logrado gracias a la implementación de principios de diseño responsivo y a la adopción del framework Bootstrap. Bootstrap, como un conjunto de herramientas de código abierto para el diseño web, ha proporcionado una base sólida de componentes de interfaz de usuario predefinidos y personalizables, acelerando el proceso de desarrollo y garantizando una estética visual coherente y profesional en toda la aplicación. La facilidad de uso y la claridad de la interfaz son factores clave para fomentar la adopción y la eficiencia de la plataforma por parte de los usuarios finales.</w:t>
      </w:r>
    </w:p>
    <w:p w14:paraId="3F7A5253" w14:textId="52B5059B" w:rsidR="005056DA" w:rsidRDefault="005056DA"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pPr>
      <w:r>
        <w:t>En la trastienda de la aplicación, el backend desempeña un papel crucial en la gestión de la lógica de negocio, la manipulación de los datos y la comunicación con la base de datos. Se ha construido con el objetivo de ser eficiente, escalable y capaz de manejar las diversas operaciones requeridas para la gestión de proyectos, desde la creación y asignación de tareas hasta el seguimiento del progreso y la generación de informes. Si bien los detalles técnicos internos, como la gestión de posibles errores que podrían manifestarse en respuestas HTTP específicas, son fundamentales para la robustez del sistema, el enfoque principal para el usuario final radica en la funcionalidad y la fiabilidad del backend para garantizar una experiencia sin interrupciones. La capacidad del backend para procesar las solicitudes de manera eficiente y para mantener la integridad de los datos es esencial para el correcto funcionamiento de la plataforma en su conjunto.</w:t>
      </w:r>
    </w:p>
    <w:p w14:paraId="3EC127E6" w14:textId="77777777" w:rsidR="005056DA" w:rsidRDefault="005056DA"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pPr>
      <w:r>
        <w:t xml:space="preserve">La integración armoniosa de PostgreSQL, el </w:t>
      </w:r>
      <w:proofErr w:type="spellStart"/>
      <w:r>
        <w:t>frontend</w:t>
      </w:r>
      <w:proofErr w:type="spellEnd"/>
      <w:r>
        <w:t xml:space="preserve"> desarrollado con Bootstrap y el backend eficiente ha dado como resultado una plataforma de gestión de proyectos que no solo cumple con los requisitos funcionales iniciales, sino que también ofrece una experiencia de usuario optimizada y adaptable. La robustez de la base de datos asegura la fiabilidad de la información, la interfaz intuitiva facilita la interacción de los usuarios y la eficiencia del backend garantiza un rendimiento adecuado incluso bajo cargas de trabajo significativas.</w:t>
      </w:r>
    </w:p>
    <w:p w14:paraId="721D66DE" w14:textId="77777777" w:rsidR="005056DA" w:rsidRDefault="005056DA"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1A9B85CC" w14:textId="1324671E" w:rsidR="005056DA" w:rsidRDefault="005056DA"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pPr>
      <w:r>
        <w:t>En conclusión, este proyecto representa un avance significativo en la creación de una herramienta integral para la gestión de proyectos. La cuidadosa selección e integración de tecnologías clave, como PostgreSQL para el almacenamiento de datos, Bootstrap para el diseño de la interfaz y un backend eficiente para la lógica de negocio, han convergido para producir una solución funcional, robusta y centrada en el usuario. La plataforma desarrollada tiene el potencial de optimizar la planificación, la ejecución y el seguimiento de proyectos, contribuyendo a una gestión más eficiente y efectiva en diversos contextos. Los cimientos tecnológicos establecidos proporcionan una base sólida para futuras mejoras y la expansión de las funcionalidades de la plataforma.</w:t>
      </w:r>
    </w:p>
    <w:p w14:paraId="5FDBBA7A" w14:textId="77777777" w:rsidR="006B3C5F" w:rsidRDefault="006B3C5F"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55CF7FDE" w14:textId="77777777" w:rsidR="006B3C5F" w:rsidRDefault="006B3C5F"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2743F017" w14:textId="77777777" w:rsidR="006B3C5F" w:rsidRDefault="006B3C5F"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645723CC" w14:textId="77777777" w:rsidR="006B3C5F" w:rsidRDefault="006B3C5F"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2728C9CB" w14:textId="77777777" w:rsidR="006B3C5F" w:rsidRDefault="006B3C5F"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37E33568" w14:textId="77777777" w:rsidR="006B3C5F" w:rsidRDefault="006B3C5F"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577E552C" w14:textId="77777777" w:rsidR="006B3C5F" w:rsidRDefault="006B3C5F"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4DF44F48" w14:textId="77777777" w:rsidR="006B3C5F" w:rsidRDefault="006B3C5F"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77517B21" w14:textId="77777777" w:rsidR="006B3C5F" w:rsidRDefault="006B3C5F"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pPr>
    </w:p>
    <w:p w14:paraId="3FC6C204" w14:textId="30924AEF" w:rsidR="006B3C5F" w:rsidRDefault="006B3C5F"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rPr>
          <w:b/>
          <w:bCs/>
          <w:sz w:val="24"/>
          <w:szCs w:val="24"/>
        </w:rPr>
      </w:pPr>
      <w:r w:rsidRPr="006B3C5F">
        <w:rPr>
          <w:b/>
          <w:bCs/>
          <w:sz w:val="24"/>
          <w:szCs w:val="24"/>
        </w:rPr>
        <w:t>Link Video de Sustentación</w:t>
      </w:r>
    </w:p>
    <w:p w14:paraId="2F0FB986" w14:textId="77777777" w:rsidR="006B3C5F" w:rsidRDefault="006B3C5F"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rPr>
          <w:b/>
          <w:bCs/>
          <w:sz w:val="24"/>
          <w:szCs w:val="24"/>
        </w:rPr>
      </w:pPr>
    </w:p>
    <w:p w14:paraId="404D06CB" w14:textId="6A4F472D" w:rsidR="006B3C5F" w:rsidRDefault="006B3C5F"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rPr>
          <w:b/>
          <w:bCs/>
          <w:sz w:val="24"/>
          <w:szCs w:val="24"/>
        </w:rPr>
      </w:pPr>
      <w:hyperlink r:id="rId33" w:history="1">
        <w:r w:rsidRPr="000936F2">
          <w:rPr>
            <w:rStyle w:val="Hipervnculo"/>
            <w:b/>
            <w:bCs/>
            <w:sz w:val="24"/>
            <w:szCs w:val="24"/>
          </w:rPr>
          <w:t>https://youtu.be/yebnzFz4zvw</w:t>
        </w:r>
      </w:hyperlink>
    </w:p>
    <w:p w14:paraId="01BB38CF" w14:textId="77777777" w:rsidR="006B3C5F" w:rsidRPr="006B3C5F" w:rsidRDefault="006B3C5F" w:rsidP="005056DA">
      <w:pPr>
        <w:pBdr>
          <w:top w:val="none" w:sz="0" w:space="0" w:color="000000"/>
          <w:left w:val="none" w:sz="0" w:space="0" w:color="000000"/>
          <w:bottom w:val="none" w:sz="0" w:space="0" w:color="000000"/>
          <w:right w:val="none" w:sz="0" w:space="0" w:color="000000"/>
          <w:between w:val="none" w:sz="0" w:space="0" w:color="000000"/>
        </w:pBdr>
        <w:spacing w:after="0" w:line="240" w:lineRule="auto"/>
        <w:rPr>
          <w:b/>
          <w:bCs/>
          <w:sz w:val="24"/>
          <w:szCs w:val="24"/>
        </w:rPr>
      </w:pPr>
    </w:p>
    <w:p w14:paraId="56725139" w14:textId="45FEF330" w:rsidR="00845B8E" w:rsidRPr="005056DA" w:rsidRDefault="005056DA">
      <w:r w:rsidRPr="005056DA">
        <w:t xml:space="preserve"> </w:t>
      </w:r>
      <w:r w:rsidR="0022520F" w:rsidRPr="005056DA">
        <w:br w:type="page"/>
      </w:r>
    </w:p>
    <w:p w14:paraId="7AA2CE52" w14:textId="77777777" w:rsidR="00845B8E" w:rsidRDefault="0022520F" w:rsidP="00ED2FC2">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rPr>
      </w:pPr>
      <w:r>
        <w:rPr>
          <w:b/>
          <w:color w:val="000000"/>
        </w:rPr>
        <w:lastRenderedPageBreak/>
        <w:t>1</w:t>
      </w:r>
      <w:r w:rsidR="00ED2FC2">
        <w:rPr>
          <w:b/>
          <w:color w:val="000000"/>
        </w:rPr>
        <w:t>3</w:t>
      </w:r>
      <w:r>
        <w:rPr>
          <w:b/>
          <w:color w:val="000000"/>
        </w:rPr>
        <w:t xml:space="preserve">.- </w:t>
      </w:r>
      <w:r w:rsidR="00CF0D0B">
        <w:rPr>
          <w:b/>
          <w:color w:val="000000"/>
        </w:rPr>
        <w:t xml:space="preserve">Calidad del </w:t>
      </w:r>
      <w:r>
        <w:rPr>
          <w:b/>
          <w:color w:val="000000"/>
        </w:rPr>
        <w:t xml:space="preserve">Informe de </w:t>
      </w:r>
      <w:r w:rsidR="00CF0D0B">
        <w:rPr>
          <w:b/>
          <w:color w:val="000000"/>
        </w:rPr>
        <w:t xml:space="preserve">la </w:t>
      </w:r>
      <w:r>
        <w:rPr>
          <w:b/>
          <w:color w:val="000000"/>
        </w:rPr>
        <w:t>Tarea</w:t>
      </w:r>
      <w:r w:rsidR="00ED2FC2">
        <w:rPr>
          <w:b/>
          <w:color w:val="000000"/>
        </w:rPr>
        <w:t xml:space="preserve">. </w:t>
      </w:r>
      <w:r>
        <w:rPr>
          <w:b/>
        </w:rPr>
        <w:t>Rúbrica Informe</w:t>
      </w:r>
    </w:p>
    <w:p w14:paraId="52D21F17" w14:textId="77777777" w:rsidR="00ED2FC2" w:rsidRDefault="00ED2FC2" w:rsidP="00ED2FC2">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rPr>
      </w:pPr>
    </w:p>
    <w:tbl>
      <w:tblPr>
        <w:tblStyle w:val="Style70"/>
        <w:tblW w:w="9062" w:type="dxa"/>
        <w:jc w:val="center"/>
        <w:tblInd w:w="0" w:type="dxa"/>
        <w:tblLayout w:type="fixed"/>
        <w:tblLook w:val="04A0" w:firstRow="1" w:lastRow="0" w:firstColumn="1" w:lastColumn="0" w:noHBand="0" w:noVBand="1"/>
      </w:tblPr>
      <w:tblGrid>
        <w:gridCol w:w="420"/>
        <w:gridCol w:w="6540"/>
        <w:gridCol w:w="827"/>
        <w:gridCol w:w="1275"/>
      </w:tblGrid>
      <w:tr w:rsidR="00845B8E" w14:paraId="37DBCFA5" w14:textId="77777777" w:rsidTr="0022520F">
        <w:trPr>
          <w:jc w:val="center"/>
        </w:trPr>
        <w:tc>
          <w:tcPr>
            <w:tcW w:w="420" w:type="dxa"/>
            <w:tcBorders>
              <w:top w:val="single" w:sz="8" w:space="0" w:color="000000"/>
              <w:left w:val="single" w:sz="8" w:space="0" w:color="000000"/>
              <w:bottom w:val="single" w:sz="8" w:space="0" w:color="000000"/>
              <w:right w:val="single" w:sz="8" w:space="0" w:color="000000"/>
            </w:tcBorders>
            <w:shd w:val="clear" w:color="auto" w:fill="DBEEF3"/>
            <w:tcMar>
              <w:top w:w="100" w:type="dxa"/>
              <w:left w:w="100" w:type="dxa"/>
              <w:bottom w:w="100" w:type="dxa"/>
              <w:right w:w="100" w:type="dxa"/>
            </w:tcMar>
            <w:vAlign w:val="center"/>
          </w:tcPr>
          <w:p w14:paraId="61FFA692" w14:textId="77777777" w:rsidR="00845B8E" w:rsidRPr="0022520F" w:rsidRDefault="0022520F" w:rsidP="0022520F">
            <w:pPr>
              <w:pStyle w:val="Sinespaciado"/>
              <w:jc w:val="center"/>
              <w:rPr>
                <w:b/>
                <w:sz w:val="20"/>
                <w:szCs w:val="20"/>
              </w:rPr>
            </w:pPr>
            <w:r w:rsidRPr="0022520F">
              <w:rPr>
                <w:b/>
                <w:sz w:val="20"/>
                <w:szCs w:val="20"/>
              </w:rPr>
              <w:t>#</w:t>
            </w:r>
          </w:p>
        </w:tc>
        <w:tc>
          <w:tcPr>
            <w:tcW w:w="6540" w:type="dxa"/>
            <w:tcBorders>
              <w:top w:val="single" w:sz="8" w:space="0" w:color="000000"/>
              <w:left w:val="single" w:sz="8" w:space="0" w:color="000000"/>
              <w:bottom w:val="single" w:sz="8" w:space="0" w:color="000000"/>
              <w:right w:val="single" w:sz="8" w:space="0" w:color="000000"/>
            </w:tcBorders>
            <w:shd w:val="clear" w:color="auto" w:fill="DBEEF3"/>
            <w:tcMar>
              <w:top w:w="100" w:type="dxa"/>
              <w:left w:w="100" w:type="dxa"/>
              <w:bottom w:w="100" w:type="dxa"/>
              <w:right w:w="100" w:type="dxa"/>
            </w:tcMar>
            <w:vAlign w:val="center"/>
          </w:tcPr>
          <w:p w14:paraId="27A61A7D" w14:textId="77777777" w:rsidR="00845B8E" w:rsidRPr="0022520F" w:rsidRDefault="0022520F" w:rsidP="0022520F">
            <w:pPr>
              <w:pStyle w:val="Sinespaciado"/>
              <w:jc w:val="center"/>
              <w:rPr>
                <w:b/>
                <w:sz w:val="20"/>
                <w:szCs w:val="20"/>
              </w:rPr>
            </w:pPr>
            <w:r w:rsidRPr="0022520F">
              <w:rPr>
                <w:b/>
                <w:sz w:val="20"/>
                <w:szCs w:val="20"/>
              </w:rPr>
              <w:t>Características del Informe</w:t>
            </w:r>
          </w:p>
        </w:tc>
        <w:tc>
          <w:tcPr>
            <w:tcW w:w="827" w:type="dxa"/>
            <w:tcBorders>
              <w:top w:val="single" w:sz="8" w:space="0" w:color="000000"/>
              <w:left w:val="single" w:sz="8" w:space="0" w:color="000000"/>
              <w:bottom w:val="single" w:sz="8" w:space="0" w:color="000000"/>
              <w:right w:val="single" w:sz="8" w:space="0" w:color="000000"/>
            </w:tcBorders>
            <w:shd w:val="clear" w:color="auto" w:fill="DBEEF3"/>
            <w:tcMar>
              <w:top w:w="100" w:type="dxa"/>
              <w:left w:w="100" w:type="dxa"/>
              <w:bottom w:w="100" w:type="dxa"/>
              <w:right w:w="100" w:type="dxa"/>
            </w:tcMar>
            <w:vAlign w:val="center"/>
          </w:tcPr>
          <w:p w14:paraId="2A52F305" w14:textId="77777777" w:rsidR="00845B8E" w:rsidRPr="0022520F" w:rsidRDefault="0022520F" w:rsidP="0022520F">
            <w:pPr>
              <w:pStyle w:val="Sinespaciado"/>
              <w:jc w:val="center"/>
              <w:rPr>
                <w:b/>
                <w:sz w:val="20"/>
                <w:szCs w:val="20"/>
              </w:rPr>
            </w:pPr>
            <w:r w:rsidRPr="0022520F">
              <w:rPr>
                <w:b/>
                <w:sz w:val="20"/>
                <w:szCs w:val="20"/>
              </w:rPr>
              <w:t>Puntos</w:t>
            </w:r>
          </w:p>
        </w:tc>
        <w:tc>
          <w:tcPr>
            <w:tcW w:w="1275" w:type="dxa"/>
            <w:tcBorders>
              <w:top w:val="single" w:sz="8" w:space="0" w:color="000000"/>
              <w:left w:val="single" w:sz="8" w:space="0" w:color="000000"/>
              <w:bottom w:val="single" w:sz="8" w:space="0" w:color="000000"/>
              <w:right w:val="single" w:sz="8" w:space="0" w:color="000000"/>
            </w:tcBorders>
            <w:shd w:val="clear" w:color="auto" w:fill="DBEEF3"/>
            <w:tcMar>
              <w:top w:w="100" w:type="dxa"/>
              <w:left w:w="100" w:type="dxa"/>
              <w:bottom w:w="100" w:type="dxa"/>
              <w:right w:w="100" w:type="dxa"/>
            </w:tcMar>
            <w:vAlign w:val="center"/>
          </w:tcPr>
          <w:p w14:paraId="4B41D6D7" w14:textId="77777777" w:rsidR="00845B8E" w:rsidRPr="0022520F" w:rsidRDefault="0022520F" w:rsidP="0022520F">
            <w:pPr>
              <w:pStyle w:val="Sinespaciado"/>
              <w:jc w:val="center"/>
              <w:rPr>
                <w:b/>
                <w:sz w:val="20"/>
                <w:szCs w:val="20"/>
              </w:rPr>
            </w:pPr>
            <w:r w:rsidRPr="0022520F">
              <w:rPr>
                <w:b/>
                <w:sz w:val="20"/>
                <w:szCs w:val="20"/>
              </w:rPr>
              <w:t>Calificación</w:t>
            </w:r>
          </w:p>
        </w:tc>
      </w:tr>
      <w:tr w:rsidR="00845B8E" w14:paraId="3E6B246E" w14:textId="77777777" w:rsidTr="0022520F">
        <w:trPr>
          <w:trHeight w:val="391"/>
          <w:jc w:val="center"/>
        </w:trPr>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B9C91B" w14:textId="77777777" w:rsidR="00845B8E" w:rsidRPr="0022520F" w:rsidRDefault="0022520F" w:rsidP="0022520F">
            <w:pPr>
              <w:pStyle w:val="Sinespaciado"/>
              <w:jc w:val="center"/>
              <w:rPr>
                <w:sz w:val="20"/>
                <w:szCs w:val="20"/>
              </w:rPr>
            </w:pPr>
            <w:r w:rsidRPr="0022520F">
              <w:rPr>
                <w:sz w:val="20"/>
                <w:szCs w:val="20"/>
                <w:highlight w:val="white"/>
              </w:rPr>
              <w:t>1</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64D452" w14:textId="77777777" w:rsidR="00CF0D0B" w:rsidRPr="00CF0D0B" w:rsidRDefault="00CF0D0B" w:rsidP="00CF0D0B">
            <w:pPr>
              <w:pStyle w:val="Sinespaciado"/>
              <w:numPr>
                <w:ilvl w:val="0"/>
                <w:numId w:val="20"/>
              </w:numPr>
              <w:rPr>
                <w:sz w:val="20"/>
                <w:szCs w:val="20"/>
              </w:rPr>
            </w:pPr>
            <w:r w:rsidRPr="00CF0D0B">
              <w:rPr>
                <w:sz w:val="20"/>
                <w:szCs w:val="20"/>
              </w:rPr>
              <w:t>Presenta informe en la plantilla suministrada de forma correcta</w:t>
            </w:r>
          </w:p>
          <w:p w14:paraId="57321A84" w14:textId="77777777" w:rsidR="00CF0D0B" w:rsidRPr="00CF0D0B" w:rsidRDefault="00CF0D0B" w:rsidP="00CF0D0B">
            <w:pPr>
              <w:pStyle w:val="Sinespaciado"/>
              <w:numPr>
                <w:ilvl w:val="0"/>
                <w:numId w:val="20"/>
              </w:numPr>
              <w:rPr>
                <w:sz w:val="20"/>
                <w:szCs w:val="20"/>
              </w:rPr>
            </w:pPr>
            <w:r w:rsidRPr="00CF0D0B">
              <w:rPr>
                <w:sz w:val="20"/>
                <w:szCs w:val="20"/>
              </w:rPr>
              <w:t>Coloca el informe en la raíz de la carpeta TIA3 en el repositorio GIT</w:t>
            </w:r>
          </w:p>
          <w:p w14:paraId="383013CB" w14:textId="77777777" w:rsidR="00845B8E" w:rsidRPr="00CF0D0B" w:rsidRDefault="0022520F" w:rsidP="00CF0D0B">
            <w:pPr>
              <w:pStyle w:val="Sinespaciado"/>
              <w:numPr>
                <w:ilvl w:val="0"/>
                <w:numId w:val="20"/>
              </w:numPr>
              <w:rPr>
                <w:sz w:val="20"/>
                <w:szCs w:val="20"/>
              </w:rPr>
            </w:pPr>
            <w:r w:rsidRPr="00CF0D0B">
              <w:rPr>
                <w:sz w:val="20"/>
                <w:szCs w:val="20"/>
              </w:rPr>
              <w:t>Se presentan todos los miembros del equipo con su nombre</w:t>
            </w:r>
          </w:p>
          <w:p w14:paraId="2774246B" w14:textId="77777777" w:rsidR="0022520F" w:rsidRPr="00CF0D0B" w:rsidRDefault="0022520F" w:rsidP="00CF0D0B">
            <w:pPr>
              <w:pStyle w:val="Sinespaciado"/>
              <w:numPr>
                <w:ilvl w:val="0"/>
                <w:numId w:val="20"/>
              </w:numPr>
              <w:rPr>
                <w:sz w:val="20"/>
                <w:szCs w:val="20"/>
              </w:rPr>
            </w:pPr>
            <w:r w:rsidRPr="00CF0D0B">
              <w:rPr>
                <w:sz w:val="20"/>
                <w:szCs w:val="20"/>
              </w:rPr>
              <w:t>Cubre la totalidad de los ítems de la tarea</w:t>
            </w:r>
          </w:p>
        </w:tc>
        <w:tc>
          <w:tcPr>
            <w:tcW w:w="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A5F643" w14:textId="77777777" w:rsidR="00845B8E" w:rsidRPr="0022520F" w:rsidRDefault="00CF0D0B" w:rsidP="0022520F">
            <w:pPr>
              <w:pStyle w:val="Sinespaciado"/>
              <w:jc w:val="center"/>
              <w:rPr>
                <w:b/>
              </w:rPr>
            </w:pPr>
            <w:r>
              <w:rPr>
                <w:b/>
              </w:rPr>
              <w:t>20</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E53690" w14:textId="77777777" w:rsidR="00845B8E" w:rsidRPr="0022520F" w:rsidRDefault="00845B8E" w:rsidP="0022520F">
            <w:pPr>
              <w:pStyle w:val="Sinespaciado"/>
              <w:rPr>
                <w:sz w:val="20"/>
                <w:szCs w:val="20"/>
              </w:rPr>
            </w:pPr>
          </w:p>
        </w:tc>
      </w:tr>
      <w:tr w:rsidR="00845B8E" w14:paraId="0E5186CD" w14:textId="77777777" w:rsidTr="0022520F">
        <w:trPr>
          <w:jc w:val="center"/>
        </w:trPr>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F615BF1" w14:textId="77777777" w:rsidR="00845B8E" w:rsidRPr="0022520F" w:rsidRDefault="0022520F" w:rsidP="0022520F">
            <w:pPr>
              <w:pStyle w:val="Sinespaciado"/>
              <w:jc w:val="center"/>
              <w:rPr>
                <w:sz w:val="20"/>
                <w:szCs w:val="20"/>
                <w:highlight w:val="white"/>
              </w:rPr>
            </w:pPr>
            <w:r w:rsidRPr="0022520F">
              <w:rPr>
                <w:sz w:val="20"/>
                <w:szCs w:val="20"/>
                <w:highlight w:val="white"/>
              </w:rPr>
              <w:t>2</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510E712" w14:textId="77777777" w:rsidR="00845B8E" w:rsidRPr="00CF0D0B" w:rsidRDefault="0022520F" w:rsidP="0022520F">
            <w:pPr>
              <w:pStyle w:val="Sinespaciado"/>
              <w:numPr>
                <w:ilvl w:val="0"/>
                <w:numId w:val="17"/>
              </w:numPr>
              <w:rPr>
                <w:i/>
                <w:color w:val="0000FF"/>
                <w:sz w:val="20"/>
                <w:szCs w:val="20"/>
              </w:rPr>
            </w:pPr>
            <w:r w:rsidRPr="00CF0D0B">
              <w:rPr>
                <w:sz w:val="20"/>
                <w:szCs w:val="20"/>
              </w:rPr>
              <w:t xml:space="preserve">Escribe el nombre del video correctamente (colocando la letra del equipo en la “X”): </w:t>
            </w:r>
            <w:r w:rsidRPr="00CF0D0B">
              <w:rPr>
                <w:b/>
                <w:i/>
                <w:color w:val="0070C0"/>
                <w:sz w:val="20"/>
                <w:szCs w:val="20"/>
              </w:rPr>
              <w:t>20251-et0179-TIA3-equipo-x-informe.docx</w:t>
            </w:r>
          </w:p>
        </w:tc>
        <w:tc>
          <w:tcPr>
            <w:tcW w:w="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7D720F" w14:textId="77777777" w:rsidR="00845B8E" w:rsidRPr="0022520F" w:rsidRDefault="0022520F" w:rsidP="0022520F">
            <w:pPr>
              <w:pStyle w:val="Sinespaciado"/>
              <w:jc w:val="center"/>
              <w:rPr>
                <w:b/>
              </w:rPr>
            </w:pPr>
            <w:r w:rsidRPr="0022520F">
              <w:rPr>
                <w:b/>
              </w:rPr>
              <w:t>5</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B8D7F18" w14:textId="77777777" w:rsidR="00845B8E" w:rsidRPr="0022520F" w:rsidRDefault="00845B8E" w:rsidP="0022520F">
            <w:pPr>
              <w:pStyle w:val="Sinespaciado"/>
              <w:rPr>
                <w:sz w:val="20"/>
                <w:szCs w:val="20"/>
              </w:rPr>
            </w:pPr>
          </w:p>
        </w:tc>
      </w:tr>
      <w:tr w:rsidR="00845B8E" w14:paraId="4BA1F4DB" w14:textId="77777777" w:rsidTr="0022520F">
        <w:trPr>
          <w:jc w:val="center"/>
        </w:trPr>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AD1A19" w14:textId="77777777" w:rsidR="00845B8E" w:rsidRPr="0022520F" w:rsidRDefault="0022520F" w:rsidP="0022520F">
            <w:pPr>
              <w:pStyle w:val="Sinespaciado"/>
              <w:jc w:val="center"/>
              <w:rPr>
                <w:sz w:val="20"/>
                <w:szCs w:val="20"/>
                <w:highlight w:val="white"/>
              </w:rPr>
            </w:pPr>
            <w:r w:rsidRPr="0022520F">
              <w:rPr>
                <w:sz w:val="20"/>
                <w:szCs w:val="20"/>
                <w:highlight w:val="white"/>
              </w:rPr>
              <w:t>3</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CF10B1" w14:textId="77777777" w:rsidR="0022520F" w:rsidRPr="00CF0D0B" w:rsidRDefault="0022520F" w:rsidP="0022520F">
            <w:pPr>
              <w:pStyle w:val="Sinespaciado"/>
              <w:numPr>
                <w:ilvl w:val="0"/>
                <w:numId w:val="18"/>
              </w:numPr>
              <w:rPr>
                <w:sz w:val="20"/>
                <w:szCs w:val="20"/>
              </w:rPr>
            </w:pPr>
            <w:r w:rsidRPr="00CF0D0B">
              <w:rPr>
                <w:sz w:val="20"/>
                <w:szCs w:val="20"/>
              </w:rPr>
              <w:t>Presenta cuadros centrados, sin “dividirlos” entre saltos de página, sin distorsiones, letra ni tan grande ni tan pequeñita, con colores agradables.</w:t>
            </w:r>
          </w:p>
          <w:p w14:paraId="49C02773" w14:textId="77777777" w:rsidR="00845B8E" w:rsidRPr="00CF0D0B" w:rsidRDefault="0022520F" w:rsidP="0022520F">
            <w:pPr>
              <w:pStyle w:val="Sinespaciado"/>
              <w:numPr>
                <w:ilvl w:val="0"/>
                <w:numId w:val="18"/>
              </w:numPr>
              <w:rPr>
                <w:sz w:val="20"/>
                <w:szCs w:val="20"/>
              </w:rPr>
            </w:pPr>
            <w:r w:rsidRPr="00CF0D0B">
              <w:rPr>
                <w:sz w:val="20"/>
                <w:szCs w:val="20"/>
              </w:rPr>
              <w:t>Presenta figuras (pantallazos) centradas y de buena calidad</w:t>
            </w:r>
          </w:p>
        </w:tc>
        <w:tc>
          <w:tcPr>
            <w:tcW w:w="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B635C0" w14:textId="77777777" w:rsidR="00845B8E" w:rsidRPr="0022520F" w:rsidRDefault="00CF0D0B" w:rsidP="0022520F">
            <w:pPr>
              <w:pStyle w:val="Sinespaciado"/>
              <w:jc w:val="center"/>
              <w:rPr>
                <w:b/>
              </w:rPr>
            </w:pPr>
            <w:r>
              <w:rPr>
                <w:b/>
              </w:rPr>
              <w:t>5</w:t>
            </w:r>
            <w:r w:rsidR="0022520F" w:rsidRPr="0022520F">
              <w:rPr>
                <w:b/>
              </w:rPr>
              <w:t>0</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838F1D3" w14:textId="77777777" w:rsidR="00845B8E" w:rsidRPr="0022520F" w:rsidRDefault="00845B8E" w:rsidP="0022520F">
            <w:pPr>
              <w:pStyle w:val="Sinespaciado"/>
              <w:rPr>
                <w:sz w:val="20"/>
                <w:szCs w:val="20"/>
              </w:rPr>
            </w:pPr>
          </w:p>
        </w:tc>
      </w:tr>
      <w:tr w:rsidR="00845B8E" w14:paraId="39962F22" w14:textId="77777777" w:rsidTr="0022520F">
        <w:trPr>
          <w:jc w:val="center"/>
        </w:trPr>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3B6128" w14:textId="77777777" w:rsidR="00845B8E" w:rsidRPr="0022520F" w:rsidRDefault="0022520F" w:rsidP="0022520F">
            <w:pPr>
              <w:pStyle w:val="Sinespaciado"/>
              <w:jc w:val="center"/>
              <w:rPr>
                <w:sz w:val="20"/>
                <w:szCs w:val="20"/>
                <w:highlight w:val="white"/>
              </w:rPr>
            </w:pPr>
            <w:r>
              <w:rPr>
                <w:sz w:val="20"/>
                <w:szCs w:val="20"/>
                <w:highlight w:val="white"/>
              </w:rPr>
              <w:t>4</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40B0F14" w14:textId="77777777" w:rsidR="0022520F" w:rsidRPr="00CF0D0B" w:rsidRDefault="0022520F" w:rsidP="0022520F">
            <w:pPr>
              <w:pStyle w:val="Sinespaciado"/>
              <w:numPr>
                <w:ilvl w:val="0"/>
                <w:numId w:val="19"/>
              </w:numPr>
              <w:rPr>
                <w:sz w:val="20"/>
                <w:szCs w:val="20"/>
              </w:rPr>
            </w:pPr>
            <w:r w:rsidRPr="00CF0D0B">
              <w:rPr>
                <w:sz w:val="20"/>
                <w:szCs w:val="20"/>
              </w:rPr>
              <w:t xml:space="preserve">Calidad </w:t>
            </w:r>
            <w:r w:rsidR="00CF0D0B" w:rsidRPr="00CF0D0B">
              <w:rPr>
                <w:sz w:val="20"/>
                <w:szCs w:val="20"/>
              </w:rPr>
              <w:t>general (</w:t>
            </w:r>
            <w:r w:rsidRPr="00CF0D0B">
              <w:rPr>
                <w:sz w:val="20"/>
                <w:szCs w:val="20"/>
              </w:rPr>
              <w:t>tipo de letra, redacción, organización, figuras)</w:t>
            </w:r>
          </w:p>
          <w:p w14:paraId="774E3A0B" w14:textId="77777777" w:rsidR="00845B8E" w:rsidRPr="00CF0D0B" w:rsidRDefault="0022520F" w:rsidP="0022520F">
            <w:pPr>
              <w:pStyle w:val="Sinespaciado"/>
              <w:numPr>
                <w:ilvl w:val="0"/>
                <w:numId w:val="19"/>
              </w:numPr>
              <w:rPr>
                <w:sz w:val="20"/>
                <w:szCs w:val="20"/>
              </w:rPr>
            </w:pPr>
            <w:r w:rsidRPr="00CF0D0B">
              <w:rPr>
                <w:sz w:val="20"/>
                <w:szCs w:val="20"/>
              </w:rPr>
              <w:t>Redacta el informe con buena ortografía, gramática y expresión de ideas</w:t>
            </w:r>
          </w:p>
        </w:tc>
        <w:tc>
          <w:tcPr>
            <w:tcW w:w="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15B8A7" w14:textId="77777777" w:rsidR="00845B8E" w:rsidRPr="0022520F" w:rsidRDefault="0022520F" w:rsidP="0022520F">
            <w:pPr>
              <w:pStyle w:val="Sinespaciado"/>
              <w:jc w:val="center"/>
              <w:rPr>
                <w:b/>
              </w:rPr>
            </w:pPr>
            <w:r w:rsidRPr="0022520F">
              <w:rPr>
                <w:b/>
              </w:rPr>
              <w:t>2</w:t>
            </w:r>
            <w:r w:rsidR="00CF0D0B">
              <w:rPr>
                <w:b/>
              </w:rPr>
              <w:t>5</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598D7F" w14:textId="77777777" w:rsidR="00845B8E" w:rsidRPr="0022520F" w:rsidRDefault="00845B8E" w:rsidP="0022520F">
            <w:pPr>
              <w:pStyle w:val="Sinespaciado"/>
              <w:rPr>
                <w:sz w:val="20"/>
                <w:szCs w:val="20"/>
              </w:rPr>
            </w:pPr>
          </w:p>
        </w:tc>
      </w:tr>
      <w:tr w:rsidR="00845B8E" w14:paraId="4C82D448" w14:textId="77777777" w:rsidTr="0022520F">
        <w:trPr>
          <w:jc w:val="center"/>
        </w:trPr>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9AF7B4" w14:textId="77777777" w:rsidR="00845B8E" w:rsidRPr="0022520F" w:rsidRDefault="00845B8E" w:rsidP="0022520F">
            <w:pPr>
              <w:pStyle w:val="Sinespaciado"/>
              <w:jc w:val="center"/>
              <w:rPr>
                <w:sz w:val="20"/>
                <w:szCs w:val="20"/>
                <w:highlight w:val="white"/>
              </w:rPr>
            </w:pP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1D91C0" w14:textId="77777777" w:rsidR="00845B8E" w:rsidRPr="00CF0D0B" w:rsidRDefault="0022520F" w:rsidP="00CF0D0B">
            <w:pPr>
              <w:pStyle w:val="Sinespaciado"/>
              <w:jc w:val="right"/>
              <w:rPr>
                <w:b/>
              </w:rPr>
            </w:pPr>
            <w:r w:rsidRPr="00CF0D0B">
              <w:rPr>
                <w:b/>
              </w:rPr>
              <w:t>Total</w:t>
            </w:r>
          </w:p>
        </w:tc>
        <w:tc>
          <w:tcPr>
            <w:tcW w:w="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6D5907" w14:textId="77777777" w:rsidR="00845B8E" w:rsidRPr="0022520F" w:rsidRDefault="0022520F" w:rsidP="0022520F">
            <w:pPr>
              <w:pStyle w:val="Sinespaciado"/>
              <w:jc w:val="center"/>
              <w:rPr>
                <w:b/>
              </w:rPr>
            </w:pPr>
            <w:r w:rsidRPr="0022520F">
              <w:rPr>
                <w:b/>
              </w:rPr>
              <w:t>100</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BFD390F" w14:textId="77777777" w:rsidR="00845B8E" w:rsidRPr="0022520F" w:rsidRDefault="00845B8E" w:rsidP="0022520F">
            <w:pPr>
              <w:pStyle w:val="Sinespaciado"/>
              <w:rPr>
                <w:sz w:val="20"/>
                <w:szCs w:val="20"/>
              </w:rPr>
            </w:pPr>
          </w:p>
        </w:tc>
      </w:tr>
    </w:tbl>
    <w:p w14:paraId="5216B435" w14:textId="77777777" w:rsidR="00ED2FC2" w:rsidRDefault="00ED2FC2">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color w:val="000000"/>
        </w:rPr>
      </w:pPr>
    </w:p>
    <w:p w14:paraId="4C0C3E3A" w14:textId="77777777" w:rsidR="00845B8E" w:rsidRDefault="0022520F" w:rsidP="00ED2FC2">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rPr>
      </w:pPr>
      <w:r>
        <w:rPr>
          <w:b/>
          <w:color w:val="000000"/>
        </w:rPr>
        <w:t>1</w:t>
      </w:r>
      <w:r w:rsidR="00ED2FC2">
        <w:rPr>
          <w:b/>
          <w:color w:val="000000"/>
        </w:rPr>
        <w:t>4</w:t>
      </w:r>
      <w:r>
        <w:rPr>
          <w:b/>
          <w:color w:val="000000"/>
        </w:rPr>
        <w:t>.- Video de Sustentación</w:t>
      </w:r>
      <w:r>
        <w:rPr>
          <w:color w:val="000000"/>
        </w:rPr>
        <w:t>.</w:t>
      </w:r>
      <w:r w:rsidR="00ED2FC2">
        <w:rPr>
          <w:color w:val="000000"/>
        </w:rPr>
        <w:t xml:space="preserve"> </w:t>
      </w:r>
      <w:r>
        <w:rPr>
          <w:b/>
        </w:rPr>
        <w:t>Rúbrica Video de Sustentación</w:t>
      </w:r>
    </w:p>
    <w:p w14:paraId="0CBC2345" w14:textId="77777777" w:rsidR="00ED2FC2" w:rsidRDefault="00ED2FC2" w:rsidP="00ED2FC2">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rPr>
      </w:pPr>
    </w:p>
    <w:tbl>
      <w:tblPr>
        <w:tblStyle w:val="Style71"/>
        <w:tblW w:w="9376" w:type="dxa"/>
        <w:jc w:val="center"/>
        <w:tblInd w:w="0" w:type="dxa"/>
        <w:tblLayout w:type="fixed"/>
        <w:tblLook w:val="04A0" w:firstRow="1" w:lastRow="0" w:firstColumn="1" w:lastColumn="0" w:noHBand="0" w:noVBand="1"/>
      </w:tblPr>
      <w:tblGrid>
        <w:gridCol w:w="587"/>
        <w:gridCol w:w="6804"/>
        <w:gridCol w:w="851"/>
        <w:gridCol w:w="1134"/>
      </w:tblGrid>
      <w:tr w:rsidR="00845B8E" w14:paraId="351EC0CA" w14:textId="77777777" w:rsidTr="00ED2FC2">
        <w:trPr>
          <w:jc w:val="center"/>
        </w:trPr>
        <w:tc>
          <w:tcPr>
            <w:tcW w:w="587" w:type="dxa"/>
            <w:tcBorders>
              <w:top w:val="single" w:sz="8" w:space="0" w:color="000000"/>
              <w:left w:val="single" w:sz="8" w:space="0" w:color="000000"/>
              <w:bottom w:val="single" w:sz="8" w:space="0" w:color="000000"/>
              <w:right w:val="single" w:sz="8" w:space="0" w:color="000000"/>
            </w:tcBorders>
            <w:shd w:val="clear" w:color="auto" w:fill="DBEEF3"/>
            <w:tcMar>
              <w:top w:w="100" w:type="dxa"/>
              <w:left w:w="100" w:type="dxa"/>
              <w:bottom w:w="100" w:type="dxa"/>
              <w:right w:w="100" w:type="dxa"/>
            </w:tcMar>
            <w:vAlign w:val="center"/>
          </w:tcPr>
          <w:p w14:paraId="28A1CCA2" w14:textId="77777777" w:rsidR="00845B8E" w:rsidRPr="00955DC9" w:rsidRDefault="0022520F" w:rsidP="00955DC9">
            <w:pPr>
              <w:pStyle w:val="Sinespaciado"/>
              <w:jc w:val="center"/>
              <w:rPr>
                <w:rFonts w:asciiTheme="minorHAnsi" w:hAnsiTheme="minorHAnsi" w:cstheme="minorHAnsi"/>
                <w:b/>
                <w:sz w:val="24"/>
                <w:szCs w:val="24"/>
              </w:rPr>
            </w:pPr>
            <w:r w:rsidRPr="00955DC9">
              <w:rPr>
                <w:rFonts w:asciiTheme="minorHAnsi" w:hAnsiTheme="minorHAnsi" w:cstheme="minorHAnsi"/>
                <w:b/>
                <w:sz w:val="24"/>
                <w:szCs w:val="24"/>
              </w:rPr>
              <w:t>#</w:t>
            </w:r>
          </w:p>
        </w:tc>
        <w:tc>
          <w:tcPr>
            <w:tcW w:w="6804" w:type="dxa"/>
            <w:tcBorders>
              <w:top w:val="single" w:sz="8" w:space="0" w:color="000000"/>
              <w:left w:val="single" w:sz="8" w:space="0" w:color="000000"/>
              <w:bottom w:val="single" w:sz="8" w:space="0" w:color="000000"/>
              <w:right w:val="single" w:sz="8" w:space="0" w:color="000000"/>
            </w:tcBorders>
            <w:shd w:val="clear" w:color="auto" w:fill="DBEEF3"/>
            <w:tcMar>
              <w:top w:w="100" w:type="dxa"/>
              <w:left w:w="100" w:type="dxa"/>
              <w:bottom w:w="100" w:type="dxa"/>
              <w:right w:w="100" w:type="dxa"/>
            </w:tcMar>
            <w:vAlign w:val="center"/>
          </w:tcPr>
          <w:p w14:paraId="62343007" w14:textId="77777777" w:rsidR="00845B8E" w:rsidRPr="00955DC9" w:rsidRDefault="0022520F" w:rsidP="00955DC9">
            <w:pPr>
              <w:pStyle w:val="Sinespaciado"/>
              <w:jc w:val="center"/>
              <w:rPr>
                <w:rFonts w:asciiTheme="minorHAnsi" w:hAnsiTheme="minorHAnsi" w:cstheme="minorHAnsi"/>
                <w:b/>
                <w:sz w:val="24"/>
                <w:szCs w:val="24"/>
              </w:rPr>
            </w:pPr>
            <w:r w:rsidRPr="00955DC9">
              <w:rPr>
                <w:rFonts w:asciiTheme="minorHAnsi" w:hAnsiTheme="minorHAnsi" w:cstheme="minorHAnsi"/>
                <w:b/>
                <w:sz w:val="24"/>
                <w:szCs w:val="24"/>
              </w:rPr>
              <w:t>Características del Video de Sustentación</w:t>
            </w:r>
          </w:p>
        </w:tc>
        <w:tc>
          <w:tcPr>
            <w:tcW w:w="851" w:type="dxa"/>
            <w:tcBorders>
              <w:top w:val="single" w:sz="8" w:space="0" w:color="000000"/>
              <w:left w:val="single" w:sz="8" w:space="0" w:color="000000"/>
              <w:bottom w:val="single" w:sz="8" w:space="0" w:color="000000"/>
              <w:right w:val="single" w:sz="8" w:space="0" w:color="000000"/>
            </w:tcBorders>
            <w:shd w:val="clear" w:color="auto" w:fill="DBEEF3"/>
            <w:tcMar>
              <w:top w:w="100" w:type="dxa"/>
              <w:left w:w="100" w:type="dxa"/>
              <w:bottom w:w="100" w:type="dxa"/>
              <w:right w:w="100" w:type="dxa"/>
            </w:tcMar>
            <w:vAlign w:val="center"/>
          </w:tcPr>
          <w:p w14:paraId="072359D5" w14:textId="77777777" w:rsidR="00845B8E" w:rsidRPr="00955DC9" w:rsidRDefault="0022520F" w:rsidP="00955DC9">
            <w:pPr>
              <w:pStyle w:val="Sinespaciado"/>
              <w:jc w:val="center"/>
              <w:rPr>
                <w:rFonts w:asciiTheme="minorHAnsi" w:hAnsiTheme="minorHAnsi" w:cstheme="minorHAnsi"/>
                <w:b/>
                <w:sz w:val="18"/>
                <w:szCs w:val="18"/>
              </w:rPr>
            </w:pPr>
            <w:r w:rsidRPr="00955DC9">
              <w:rPr>
                <w:rFonts w:asciiTheme="minorHAnsi" w:hAnsiTheme="minorHAnsi" w:cstheme="minorHAnsi"/>
                <w:b/>
                <w:sz w:val="18"/>
                <w:szCs w:val="18"/>
              </w:rPr>
              <w:t>Puntos</w:t>
            </w:r>
          </w:p>
        </w:tc>
        <w:tc>
          <w:tcPr>
            <w:tcW w:w="1134" w:type="dxa"/>
            <w:tcBorders>
              <w:top w:val="single" w:sz="8" w:space="0" w:color="000000"/>
              <w:left w:val="single" w:sz="8" w:space="0" w:color="000000"/>
              <w:bottom w:val="single" w:sz="8" w:space="0" w:color="000000"/>
              <w:right w:val="single" w:sz="8" w:space="0" w:color="000000"/>
            </w:tcBorders>
            <w:shd w:val="clear" w:color="auto" w:fill="DBEEF3"/>
            <w:tcMar>
              <w:top w:w="100" w:type="dxa"/>
              <w:left w:w="100" w:type="dxa"/>
              <w:bottom w:w="100" w:type="dxa"/>
              <w:right w:w="100" w:type="dxa"/>
            </w:tcMar>
            <w:vAlign w:val="center"/>
          </w:tcPr>
          <w:p w14:paraId="7239F952" w14:textId="77777777" w:rsidR="00845B8E" w:rsidRPr="00955DC9" w:rsidRDefault="0022520F" w:rsidP="00955DC9">
            <w:pPr>
              <w:pStyle w:val="Sinespaciado"/>
              <w:jc w:val="center"/>
              <w:rPr>
                <w:rFonts w:asciiTheme="minorHAnsi" w:hAnsiTheme="minorHAnsi" w:cstheme="minorHAnsi"/>
                <w:b/>
                <w:sz w:val="18"/>
                <w:szCs w:val="18"/>
              </w:rPr>
            </w:pPr>
            <w:r w:rsidRPr="00955DC9">
              <w:rPr>
                <w:rFonts w:asciiTheme="minorHAnsi" w:hAnsiTheme="minorHAnsi" w:cstheme="minorHAnsi"/>
                <w:b/>
                <w:sz w:val="18"/>
                <w:szCs w:val="18"/>
              </w:rPr>
              <w:t>Calificación</w:t>
            </w:r>
          </w:p>
        </w:tc>
      </w:tr>
      <w:tr w:rsidR="00845B8E" w14:paraId="51EEB5CF" w14:textId="77777777" w:rsidTr="00ED2FC2">
        <w:trPr>
          <w:trHeight w:val="302"/>
          <w:jc w:val="center"/>
        </w:trPr>
        <w:tc>
          <w:tcPr>
            <w:tcW w:w="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D6E4EA" w14:textId="77777777" w:rsidR="00845B8E" w:rsidRPr="00955DC9" w:rsidRDefault="0022520F" w:rsidP="00955DC9">
            <w:pPr>
              <w:pStyle w:val="Sinespaciado"/>
              <w:jc w:val="center"/>
              <w:rPr>
                <w:rFonts w:asciiTheme="minorHAnsi" w:hAnsiTheme="minorHAnsi" w:cstheme="minorHAnsi"/>
                <w:b/>
              </w:rPr>
            </w:pPr>
            <w:r w:rsidRPr="00955DC9">
              <w:rPr>
                <w:rFonts w:asciiTheme="minorHAnsi" w:hAnsiTheme="minorHAnsi" w:cstheme="minorHAnsi"/>
                <w:b/>
                <w:highlight w:val="white"/>
              </w:rPr>
              <w:t>1</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18D58E" w14:textId="77777777" w:rsidR="00ED2FC2" w:rsidRDefault="0022520F" w:rsidP="00ED2FC2">
            <w:pPr>
              <w:pStyle w:val="Sinespaciado"/>
              <w:numPr>
                <w:ilvl w:val="0"/>
                <w:numId w:val="23"/>
              </w:numPr>
              <w:jc w:val="both"/>
              <w:rPr>
                <w:rFonts w:asciiTheme="minorHAnsi" w:hAnsiTheme="minorHAnsi" w:cstheme="minorHAnsi"/>
                <w:sz w:val="20"/>
                <w:szCs w:val="20"/>
              </w:rPr>
            </w:pPr>
            <w:r w:rsidRPr="00CF0D0B">
              <w:rPr>
                <w:rFonts w:asciiTheme="minorHAnsi" w:hAnsiTheme="minorHAnsi" w:cstheme="minorHAnsi"/>
                <w:sz w:val="20"/>
                <w:szCs w:val="20"/>
              </w:rPr>
              <w:t>Se presentan todos de manera individual mostrando su cara, diciendo su nombre y describiendo la actividad que van a presentar</w:t>
            </w:r>
          </w:p>
          <w:p w14:paraId="75C55577" w14:textId="77777777" w:rsidR="00ED2FC2" w:rsidRPr="00CF0D0B" w:rsidRDefault="00ED2FC2" w:rsidP="00ED2FC2">
            <w:pPr>
              <w:pStyle w:val="Sinespaciado"/>
              <w:numPr>
                <w:ilvl w:val="0"/>
                <w:numId w:val="23"/>
              </w:numPr>
              <w:jc w:val="both"/>
              <w:rPr>
                <w:rFonts w:asciiTheme="minorHAnsi" w:hAnsiTheme="minorHAnsi" w:cstheme="minorHAnsi"/>
                <w:sz w:val="20"/>
                <w:szCs w:val="20"/>
              </w:rPr>
            </w:pPr>
            <w:r w:rsidRPr="00CF0D0B">
              <w:rPr>
                <w:rFonts w:asciiTheme="minorHAnsi" w:hAnsiTheme="minorHAnsi" w:cstheme="minorHAnsi"/>
                <w:sz w:val="20"/>
                <w:szCs w:val="20"/>
              </w:rPr>
              <w:t>Se cubre la totalidad de los ítems de la tarea</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E6CAEDE" w14:textId="77777777" w:rsidR="00845B8E" w:rsidRPr="00CF0D0B" w:rsidRDefault="00955DC9" w:rsidP="00CF0D0B">
            <w:pPr>
              <w:pStyle w:val="Sinespaciado"/>
              <w:jc w:val="center"/>
              <w:rPr>
                <w:rFonts w:asciiTheme="minorHAnsi" w:hAnsiTheme="minorHAnsi" w:cstheme="minorHAnsi"/>
                <w:b/>
              </w:rPr>
            </w:pPr>
            <w:r>
              <w:rPr>
                <w:rFonts w:asciiTheme="minorHAnsi" w:hAnsiTheme="minorHAnsi" w:cstheme="minorHAnsi"/>
                <w:b/>
              </w:rPr>
              <w:t>10</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A7D3F36" w14:textId="77777777" w:rsidR="00845B8E" w:rsidRPr="00CF0D0B" w:rsidRDefault="00845B8E" w:rsidP="00CF0D0B">
            <w:pPr>
              <w:pStyle w:val="Sinespaciado"/>
              <w:jc w:val="center"/>
              <w:rPr>
                <w:rFonts w:asciiTheme="minorHAnsi" w:hAnsiTheme="minorHAnsi" w:cstheme="minorHAnsi"/>
                <w:b/>
              </w:rPr>
            </w:pPr>
          </w:p>
        </w:tc>
      </w:tr>
      <w:tr w:rsidR="00845B8E" w14:paraId="0CA1AC97" w14:textId="77777777" w:rsidTr="00ED2FC2">
        <w:trPr>
          <w:jc w:val="center"/>
        </w:trPr>
        <w:tc>
          <w:tcPr>
            <w:tcW w:w="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DC1B312" w14:textId="77777777" w:rsidR="00845B8E" w:rsidRPr="00955DC9" w:rsidRDefault="0022520F" w:rsidP="00955DC9">
            <w:pPr>
              <w:pStyle w:val="Sinespaciado"/>
              <w:jc w:val="center"/>
              <w:rPr>
                <w:rFonts w:asciiTheme="minorHAnsi" w:hAnsiTheme="minorHAnsi" w:cstheme="minorHAnsi"/>
                <w:b/>
                <w:highlight w:val="white"/>
              </w:rPr>
            </w:pPr>
            <w:r w:rsidRPr="00955DC9">
              <w:rPr>
                <w:rFonts w:asciiTheme="minorHAnsi" w:hAnsiTheme="minorHAnsi" w:cstheme="minorHAnsi"/>
                <w:b/>
                <w:highlight w:val="white"/>
              </w:rPr>
              <w:t>3</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AFF9075" w14:textId="77777777" w:rsidR="00845B8E" w:rsidRPr="00CF0D0B" w:rsidRDefault="0022520F" w:rsidP="00955DC9">
            <w:pPr>
              <w:pStyle w:val="Sinespaciado"/>
              <w:jc w:val="both"/>
              <w:rPr>
                <w:rFonts w:asciiTheme="minorHAnsi" w:hAnsiTheme="minorHAnsi" w:cstheme="minorHAnsi"/>
                <w:sz w:val="20"/>
                <w:szCs w:val="20"/>
              </w:rPr>
            </w:pPr>
            <w:r w:rsidRPr="00CF0D0B">
              <w:rPr>
                <w:rFonts w:asciiTheme="minorHAnsi" w:hAnsiTheme="minorHAnsi" w:cstheme="minorHAnsi"/>
                <w:sz w:val="20"/>
                <w:szCs w:val="20"/>
              </w:rPr>
              <w:t>Muestra de código en ejecución en PostgreSQL</w:t>
            </w:r>
            <w:r w:rsidR="00ED2FC2">
              <w:rPr>
                <w:rFonts w:asciiTheme="minorHAnsi" w:hAnsiTheme="minorHAnsi" w:cstheme="minorHAnsi"/>
                <w:sz w:val="20"/>
                <w:szCs w:val="20"/>
              </w:rPr>
              <w:t>. Script SQL</w:t>
            </w:r>
            <w:r w:rsidRPr="00CF0D0B">
              <w:rPr>
                <w:rFonts w:asciiTheme="minorHAnsi" w:hAnsiTheme="minorHAnsi" w:cstheme="minorHAnsi"/>
                <w:sz w:val="20"/>
                <w:szCs w:val="20"/>
              </w:rPr>
              <w:t xml:space="preserve"> (pgAdmin</w:t>
            </w:r>
            <w:r w:rsidR="00ED2FC2">
              <w:rPr>
                <w:rFonts w:asciiTheme="minorHAnsi" w:hAnsiTheme="minorHAnsi" w:cstheme="minorHAnsi"/>
                <w:sz w:val="20"/>
                <w:szCs w:val="20"/>
              </w:rPr>
              <w:t>4</w:t>
            </w:r>
            <w:r w:rsidRPr="00CF0D0B">
              <w:rPr>
                <w:rFonts w:asciiTheme="minorHAnsi" w:hAnsiTheme="minorHAnsi" w:cstheme="minorHAnsi"/>
                <w:sz w:val="20"/>
                <w:szCs w:val="20"/>
              </w:rPr>
              <w:t>)</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55A6F4" w14:textId="77777777" w:rsidR="00845B8E" w:rsidRPr="00CF0D0B" w:rsidRDefault="00ED2FC2" w:rsidP="00CF0D0B">
            <w:pPr>
              <w:pStyle w:val="Sinespaciado"/>
              <w:jc w:val="center"/>
              <w:rPr>
                <w:rFonts w:asciiTheme="minorHAnsi" w:hAnsiTheme="minorHAnsi" w:cstheme="minorHAnsi"/>
                <w:b/>
              </w:rPr>
            </w:pPr>
            <w:r>
              <w:rPr>
                <w:rFonts w:asciiTheme="minorHAnsi" w:hAnsiTheme="minorHAnsi" w:cstheme="minorHAnsi"/>
                <w:b/>
              </w:rPr>
              <w:t>5</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5F2BF4C" w14:textId="77777777" w:rsidR="00845B8E" w:rsidRPr="00CF0D0B" w:rsidRDefault="00845B8E" w:rsidP="00CF0D0B">
            <w:pPr>
              <w:pStyle w:val="Sinespaciado"/>
              <w:jc w:val="center"/>
              <w:rPr>
                <w:rFonts w:asciiTheme="minorHAnsi" w:hAnsiTheme="minorHAnsi" w:cstheme="minorHAnsi"/>
                <w:b/>
              </w:rPr>
            </w:pPr>
          </w:p>
        </w:tc>
      </w:tr>
      <w:tr w:rsidR="00845B8E" w14:paraId="52B24A50" w14:textId="77777777" w:rsidTr="00ED2FC2">
        <w:trPr>
          <w:jc w:val="center"/>
        </w:trPr>
        <w:tc>
          <w:tcPr>
            <w:tcW w:w="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166D880" w14:textId="77777777" w:rsidR="00845B8E" w:rsidRPr="00955DC9" w:rsidRDefault="00ED2FC2" w:rsidP="00955DC9">
            <w:pPr>
              <w:pStyle w:val="Sinespaciado"/>
              <w:jc w:val="center"/>
              <w:rPr>
                <w:rFonts w:asciiTheme="minorHAnsi" w:hAnsiTheme="minorHAnsi" w:cstheme="minorHAnsi"/>
                <w:b/>
                <w:highlight w:val="white"/>
              </w:rPr>
            </w:pPr>
            <w:r>
              <w:rPr>
                <w:rFonts w:asciiTheme="minorHAnsi" w:hAnsiTheme="minorHAnsi" w:cstheme="minorHAnsi"/>
                <w:b/>
                <w:highlight w:val="white"/>
              </w:rPr>
              <w:t>3</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18C7074" w14:textId="77777777" w:rsidR="00845B8E" w:rsidRPr="00CF0D0B" w:rsidRDefault="0022520F" w:rsidP="00955DC9">
            <w:pPr>
              <w:pStyle w:val="Sinespaciado"/>
              <w:jc w:val="both"/>
              <w:rPr>
                <w:rFonts w:asciiTheme="minorHAnsi" w:hAnsiTheme="minorHAnsi" w:cstheme="minorHAnsi"/>
                <w:sz w:val="20"/>
                <w:szCs w:val="20"/>
              </w:rPr>
            </w:pPr>
            <w:r w:rsidRPr="00CF0D0B">
              <w:rPr>
                <w:rFonts w:asciiTheme="minorHAnsi" w:hAnsiTheme="minorHAnsi" w:cstheme="minorHAnsi"/>
                <w:sz w:val="20"/>
                <w:szCs w:val="20"/>
              </w:rPr>
              <w:t xml:space="preserve">Muestra de código en ejecución </w:t>
            </w:r>
            <w:r w:rsidR="00955DC9">
              <w:rPr>
                <w:rFonts w:asciiTheme="minorHAnsi" w:hAnsiTheme="minorHAnsi" w:cstheme="minorHAnsi"/>
                <w:sz w:val="20"/>
                <w:szCs w:val="20"/>
              </w:rPr>
              <w:t>del lado del cliente</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3C2F6B3" w14:textId="77777777" w:rsidR="00845B8E" w:rsidRPr="00CF0D0B" w:rsidRDefault="00955DC9" w:rsidP="00CF0D0B">
            <w:pPr>
              <w:pStyle w:val="Sinespaciado"/>
              <w:jc w:val="center"/>
              <w:rPr>
                <w:rFonts w:asciiTheme="minorHAnsi" w:hAnsiTheme="minorHAnsi" w:cstheme="minorHAnsi"/>
                <w:b/>
              </w:rPr>
            </w:pPr>
            <w:r>
              <w:rPr>
                <w:rFonts w:asciiTheme="minorHAnsi" w:hAnsiTheme="minorHAnsi" w:cstheme="minorHAnsi"/>
                <w:b/>
              </w:rPr>
              <w:t>2</w:t>
            </w:r>
            <w:r w:rsidR="00ED2FC2">
              <w:rPr>
                <w:rFonts w:asciiTheme="minorHAnsi" w:hAnsiTheme="minorHAnsi" w:cstheme="minorHAnsi"/>
                <w:b/>
              </w:rPr>
              <w:t>5</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97EDB5D" w14:textId="77777777" w:rsidR="00845B8E" w:rsidRPr="00CF0D0B" w:rsidRDefault="00845B8E" w:rsidP="00CF0D0B">
            <w:pPr>
              <w:pStyle w:val="Sinespaciado"/>
              <w:jc w:val="center"/>
              <w:rPr>
                <w:rFonts w:asciiTheme="minorHAnsi" w:hAnsiTheme="minorHAnsi" w:cstheme="minorHAnsi"/>
                <w:b/>
              </w:rPr>
            </w:pPr>
          </w:p>
        </w:tc>
      </w:tr>
      <w:tr w:rsidR="00845B8E" w14:paraId="3E019600" w14:textId="77777777" w:rsidTr="00ED2FC2">
        <w:trPr>
          <w:jc w:val="center"/>
        </w:trPr>
        <w:tc>
          <w:tcPr>
            <w:tcW w:w="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D9BC80" w14:textId="77777777" w:rsidR="00845B8E" w:rsidRPr="00955DC9" w:rsidRDefault="00ED2FC2" w:rsidP="00955DC9">
            <w:pPr>
              <w:pStyle w:val="Sinespaciado"/>
              <w:jc w:val="center"/>
              <w:rPr>
                <w:rFonts w:asciiTheme="minorHAnsi" w:hAnsiTheme="minorHAnsi" w:cstheme="minorHAnsi"/>
                <w:b/>
                <w:highlight w:val="white"/>
              </w:rPr>
            </w:pPr>
            <w:r>
              <w:rPr>
                <w:rFonts w:asciiTheme="minorHAnsi" w:hAnsiTheme="minorHAnsi" w:cstheme="minorHAnsi"/>
                <w:b/>
                <w:highlight w:val="white"/>
              </w:rPr>
              <w:t>4</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214161" w14:textId="77777777" w:rsidR="00845B8E" w:rsidRPr="00CF0D0B" w:rsidRDefault="0022520F" w:rsidP="00955DC9">
            <w:pPr>
              <w:pStyle w:val="Sinespaciado"/>
              <w:jc w:val="both"/>
              <w:rPr>
                <w:rFonts w:asciiTheme="minorHAnsi" w:hAnsiTheme="minorHAnsi" w:cstheme="minorHAnsi"/>
                <w:sz w:val="20"/>
                <w:szCs w:val="20"/>
              </w:rPr>
            </w:pPr>
            <w:r w:rsidRPr="00CF0D0B">
              <w:rPr>
                <w:rFonts w:asciiTheme="minorHAnsi" w:hAnsiTheme="minorHAnsi" w:cstheme="minorHAnsi"/>
                <w:sz w:val="20"/>
                <w:szCs w:val="20"/>
              </w:rPr>
              <w:t xml:space="preserve">Muestra de código en ejecución </w:t>
            </w:r>
            <w:r w:rsidR="00955DC9">
              <w:rPr>
                <w:rFonts w:asciiTheme="minorHAnsi" w:hAnsiTheme="minorHAnsi" w:cstheme="minorHAnsi"/>
                <w:sz w:val="20"/>
                <w:szCs w:val="20"/>
              </w:rPr>
              <w:t>del lado del servidor</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D61FFF" w14:textId="77777777" w:rsidR="00845B8E" w:rsidRPr="00CF0D0B" w:rsidRDefault="00955DC9" w:rsidP="00CF0D0B">
            <w:pPr>
              <w:pStyle w:val="Sinespaciado"/>
              <w:jc w:val="center"/>
              <w:rPr>
                <w:rFonts w:asciiTheme="minorHAnsi" w:hAnsiTheme="minorHAnsi" w:cstheme="minorHAnsi"/>
                <w:b/>
              </w:rPr>
            </w:pPr>
            <w:r>
              <w:rPr>
                <w:rFonts w:asciiTheme="minorHAnsi" w:hAnsiTheme="minorHAnsi" w:cstheme="minorHAnsi"/>
                <w:b/>
              </w:rPr>
              <w:t>2</w:t>
            </w:r>
            <w:r w:rsidR="00ED2FC2">
              <w:rPr>
                <w:rFonts w:asciiTheme="minorHAnsi" w:hAnsiTheme="minorHAnsi" w:cstheme="minorHAnsi"/>
                <w:b/>
              </w:rPr>
              <w:t>5</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9659D8" w14:textId="77777777" w:rsidR="00845B8E" w:rsidRPr="00CF0D0B" w:rsidRDefault="00845B8E" w:rsidP="00CF0D0B">
            <w:pPr>
              <w:pStyle w:val="Sinespaciado"/>
              <w:jc w:val="center"/>
              <w:rPr>
                <w:rFonts w:asciiTheme="minorHAnsi" w:hAnsiTheme="minorHAnsi" w:cstheme="minorHAnsi"/>
                <w:b/>
              </w:rPr>
            </w:pPr>
          </w:p>
        </w:tc>
      </w:tr>
      <w:tr w:rsidR="00845B8E" w14:paraId="519A1C5D" w14:textId="77777777" w:rsidTr="00ED2FC2">
        <w:trPr>
          <w:jc w:val="center"/>
        </w:trPr>
        <w:tc>
          <w:tcPr>
            <w:tcW w:w="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E4525E" w14:textId="77777777" w:rsidR="00845B8E" w:rsidRPr="00955DC9" w:rsidRDefault="00ED2FC2" w:rsidP="00955DC9">
            <w:pPr>
              <w:pStyle w:val="Sinespaciado"/>
              <w:jc w:val="center"/>
              <w:rPr>
                <w:rFonts w:asciiTheme="minorHAnsi" w:hAnsiTheme="minorHAnsi" w:cstheme="minorHAnsi"/>
                <w:b/>
                <w:highlight w:val="white"/>
              </w:rPr>
            </w:pPr>
            <w:r>
              <w:rPr>
                <w:rFonts w:asciiTheme="minorHAnsi" w:hAnsiTheme="minorHAnsi" w:cstheme="minorHAnsi"/>
                <w:b/>
                <w:highlight w:val="white"/>
              </w:rPr>
              <w:t>5</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38CE38" w14:textId="77777777" w:rsidR="00845B8E" w:rsidRPr="00CF0D0B" w:rsidRDefault="0022520F" w:rsidP="00955DC9">
            <w:pPr>
              <w:pStyle w:val="Sinespaciado"/>
              <w:jc w:val="both"/>
              <w:rPr>
                <w:rFonts w:asciiTheme="minorHAnsi" w:hAnsiTheme="minorHAnsi" w:cstheme="minorHAnsi"/>
                <w:sz w:val="20"/>
                <w:szCs w:val="20"/>
              </w:rPr>
            </w:pPr>
            <w:r w:rsidRPr="00CF0D0B">
              <w:rPr>
                <w:rFonts w:asciiTheme="minorHAnsi" w:hAnsiTheme="minorHAnsi" w:cstheme="minorHAnsi"/>
                <w:sz w:val="20"/>
                <w:szCs w:val="20"/>
              </w:rPr>
              <w:t xml:space="preserve">Describe </w:t>
            </w:r>
            <w:r w:rsidR="00955DC9">
              <w:rPr>
                <w:rFonts w:asciiTheme="minorHAnsi" w:hAnsiTheme="minorHAnsi" w:cstheme="minorHAnsi"/>
                <w:sz w:val="20"/>
                <w:szCs w:val="20"/>
              </w:rPr>
              <w:t>la estructura del proyecto Node FrontEnd/BackEnd</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4C0DA9" w14:textId="77777777" w:rsidR="00845B8E" w:rsidRPr="00CF0D0B" w:rsidRDefault="0022520F" w:rsidP="00CF0D0B">
            <w:pPr>
              <w:pStyle w:val="Sinespaciado"/>
              <w:jc w:val="center"/>
              <w:rPr>
                <w:rFonts w:asciiTheme="minorHAnsi" w:hAnsiTheme="minorHAnsi" w:cstheme="minorHAnsi"/>
                <w:b/>
              </w:rPr>
            </w:pPr>
            <w:r w:rsidRPr="00CF0D0B">
              <w:rPr>
                <w:rFonts w:asciiTheme="minorHAnsi" w:hAnsiTheme="minorHAnsi" w:cstheme="minorHAnsi"/>
                <w:b/>
              </w:rPr>
              <w:t>10</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9B50C00" w14:textId="77777777" w:rsidR="00845B8E" w:rsidRPr="00CF0D0B" w:rsidRDefault="00845B8E" w:rsidP="00CF0D0B">
            <w:pPr>
              <w:pStyle w:val="Sinespaciado"/>
              <w:jc w:val="center"/>
              <w:rPr>
                <w:rFonts w:asciiTheme="minorHAnsi" w:hAnsiTheme="minorHAnsi" w:cstheme="minorHAnsi"/>
                <w:b/>
              </w:rPr>
            </w:pPr>
          </w:p>
        </w:tc>
      </w:tr>
      <w:tr w:rsidR="00845B8E" w14:paraId="2FFAD4EF" w14:textId="77777777" w:rsidTr="00ED2FC2">
        <w:trPr>
          <w:jc w:val="center"/>
        </w:trPr>
        <w:tc>
          <w:tcPr>
            <w:tcW w:w="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3EF6C0" w14:textId="77777777" w:rsidR="00845B8E" w:rsidRPr="00955DC9" w:rsidRDefault="00ED2FC2" w:rsidP="00955DC9">
            <w:pPr>
              <w:pStyle w:val="Sinespaciado"/>
              <w:jc w:val="center"/>
              <w:rPr>
                <w:rFonts w:asciiTheme="minorHAnsi" w:hAnsiTheme="minorHAnsi" w:cstheme="minorHAnsi"/>
                <w:b/>
                <w:highlight w:val="white"/>
              </w:rPr>
            </w:pPr>
            <w:r>
              <w:rPr>
                <w:rFonts w:asciiTheme="minorHAnsi" w:hAnsiTheme="minorHAnsi" w:cstheme="minorHAnsi"/>
                <w:b/>
                <w:highlight w:val="white"/>
              </w:rPr>
              <w:t>6</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A8CEADC" w14:textId="77777777" w:rsidR="00845B8E" w:rsidRPr="00CF0D0B" w:rsidRDefault="0022520F" w:rsidP="00955DC9">
            <w:pPr>
              <w:pStyle w:val="Sinespaciado"/>
              <w:jc w:val="both"/>
              <w:rPr>
                <w:rFonts w:asciiTheme="minorHAnsi" w:hAnsiTheme="minorHAnsi" w:cstheme="minorHAnsi"/>
                <w:sz w:val="20"/>
                <w:szCs w:val="20"/>
              </w:rPr>
            </w:pPr>
            <w:r w:rsidRPr="00CF0D0B">
              <w:rPr>
                <w:rFonts w:asciiTheme="minorHAnsi" w:hAnsiTheme="minorHAnsi" w:cstheme="minorHAnsi"/>
                <w:sz w:val="20"/>
                <w:szCs w:val="20"/>
              </w:rPr>
              <w:t>Presenta breve conclusión individual sobre la tarea</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1ABBDB" w14:textId="77777777" w:rsidR="00845B8E" w:rsidRPr="00CF0D0B" w:rsidRDefault="0022520F" w:rsidP="00CF0D0B">
            <w:pPr>
              <w:pStyle w:val="Sinespaciado"/>
              <w:jc w:val="center"/>
              <w:rPr>
                <w:rFonts w:asciiTheme="minorHAnsi" w:hAnsiTheme="minorHAnsi" w:cstheme="minorHAnsi"/>
                <w:b/>
              </w:rPr>
            </w:pPr>
            <w:r w:rsidRPr="00CF0D0B">
              <w:rPr>
                <w:rFonts w:asciiTheme="minorHAnsi" w:hAnsiTheme="minorHAnsi" w:cstheme="minorHAnsi"/>
                <w:b/>
              </w:rPr>
              <w:t>10</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BA5BAC4" w14:textId="77777777" w:rsidR="00845B8E" w:rsidRPr="00CF0D0B" w:rsidRDefault="00845B8E" w:rsidP="00CF0D0B">
            <w:pPr>
              <w:pStyle w:val="Sinespaciado"/>
              <w:jc w:val="center"/>
              <w:rPr>
                <w:rFonts w:asciiTheme="minorHAnsi" w:hAnsiTheme="minorHAnsi" w:cstheme="minorHAnsi"/>
                <w:b/>
              </w:rPr>
            </w:pPr>
          </w:p>
        </w:tc>
      </w:tr>
      <w:tr w:rsidR="00845B8E" w14:paraId="16DA81D7" w14:textId="77777777" w:rsidTr="00ED2FC2">
        <w:trPr>
          <w:jc w:val="center"/>
        </w:trPr>
        <w:tc>
          <w:tcPr>
            <w:tcW w:w="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4C7A599" w14:textId="77777777" w:rsidR="00845B8E" w:rsidRPr="00955DC9" w:rsidRDefault="00ED2FC2" w:rsidP="00955DC9">
            <w:pPr>
              <w:pStyle w:val="Sinespaciado"/>
              <w:jc w:val="center"/>
              <w:rPr>
                <w:rFonts w:asciiTheme="minorHAnsi" w:hAnsiTheme="minorHAnsi" w:cstheme="minorHAnsi"/>
                <w:b/>
                <w:highlight w:val="white"/>
              </w:rPr>
            </w:pPr>
            <w:r>
              <w:rPr>
                <w:rFonts w:asciiTheme="minorHAnsi" w:hAnsiTheme="minorHAnsi" w:cstheme="minorHAnsi"/>
                <w:b/>
                <w:highlight w:val="white"/>
              </w:rPr>
              <w:t>7</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A28B114" w14:textId="77777777" w:rsidR="00845B8E" w:rsidRPr="00CF0D0B" w:rsidRDefault="0022520F" w:rsidP="00955DC9">
            <w:pPr>
              <w:pStyle w:val="Sinespaciado"/>
              <w:jc w:val="both"/>
              <w:rPr>
                <w:rFonts w:asciiTheme="minorHAnsi" w:hAnsiTheme="minorHAnsi" w:cstheme="minorHAnsi"/>
                <w:sz w:val="20"/>
                <w:szCs w:val="20"/>
              </w:rPr>
            </w:pPr>
            <w:r w:rsidRPr="00CF0D0B">
              <w:rPr>
                <w:rFonts w:asciiTheme="minorHAnsi" w:hAnsiTheme="minorHAnsi" w:cstheme="minorHAnsi"/>
                <w:sz w:val="20"/>
                <w:szCs w:val="20"/>
              </w:rPr>
              <w:t>Presenta video con calidad tanto de sonido como de visualización. Cada participante muestra su rostro claramente, se escucha bien el audio y se ve lo que presenta.</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1E2595" w14:textId="77777777" w:rsidR="00845B8E" w:rsidRPr="00CF0D0B" w:rsidRDefault="0022520F" w:rsidP="00CF0D0B">
            <w:pPr>
              <w:pStyle w:val="Sinespaciado"/>
              <w:jc w:val="center"/>
              <w:rPr>
                <w:rFonts w:asciiTheme="minorHAnsi" w:hAnsiTheme="minorHAnsi" w:cstheme="minorHAnsi"/>
                <w:b/>
              </w:rPr>
            </w:pPr>
            <w:r w:rsidRPr="00CF0D0B">
              <w:rPr>
                <w:rFonts w:asciiTheme="minorHAnsi" w:hAnsiTheme="minorHAnsi" w:cstheme="minorHAnsi"/>
                <w:b/>
              </w:rPr>
              <w:t>10</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D948C64" w14:textId="77777777" w:rsidR="00845B8E" w:rsidRPr="00CF0D0B" w:rsidRDefault="00845B8E" w:rsidP="00CF0D0B">
            <w:pPr>
              <w:pStyle w:val="Sinespaciado"/>
              <w:jc w:val="center"/>
              <w:rPr>
                <w:rFonts w:asciiTheme="minorHAnsi" w:hAnsiTheme="minorHAnsi" w:cstheme="minorHAnsi"/>
                <w:b/>
              </w:rPr>
            </w:pPr>
          </w:p>
        </w:tc>
      </w:tr>
      <w:tr w:rsidR="00845B8E" w14:paraId="51003AE5" w14:textId="77777777" w:rsidTr="00ED2FC2">
        <w:trPr>
          <w:jc w:val="center"/>
        </w:trPr>
        <w:tc>
          <w:tcPr>
            <w:tcW w:w="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B3E0B5" w14:textId="77777777" w:rsidR="00845B8E" w:rsidRPr="00955DC9" w:rsidRDefault="00ED2FC2" w:rsidP="00955DC9">
            <w:pPr>
              <w:pStyle w:val="Sinespaciado"/>
              <w:jc w:val="center"/>
              <w:rPr>
                <w:rFonts w:asciiTheme="minorHAnsi" w:hAnsiTheme="minorHAnsi" w:cstheme="minorHAnsi"/>
                <w:b/>
                <w:highlight w:val="white"/>
              </w:rPr>
            </w:pPr>
            <w:r>
              <w:rPr>
                <w:rFonts w:asciiTheme="minorHAnsi" w:hAnsiTheme="minorHAnsi" w:cstheme="minorHAnsi"/>
                <w:b/>
                <w:highlight w:val="white"/>
              </w:rPr>
              <w:t>8</w:t>
            </w: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AC06429" w14:textId="77777777" w:rsidR="00955DC9" w:rsidRPr="00955DC9" w:rsidRDefault="00955DC9" w:rsidP="00955DC9">
            <w:pPr>
              <w:pStyle w:val="Sinespaciado"/>
              <w:numPr>
                <w:ilvl w:val="0"/>
                <w:numId w:val="22"/>
              </w:numPr>
              <w:jc w:val="both"/>
              <w:rPr>
                <w:rFonts w:asciiTheme="minorHAnsi" w:hAnsiTheme="minorHAnsi" w:cstheme="minorHAnsi"/>
                <w:i/>
                <w:color w:val="0000FF"/>
                <w:sz w:val="20"/>
                <w:szCs w:val="20"/>
              </w:rPr>
            </w:pPr>
            <w:r w:rsidRPr="00CF0D0B">
              <w:rPr>
                <w:rFonts w:asciiTheme="minorHAnsi" w:hAnsiTheme="minorHAnsi" w:cstheme="minorHAnsi"/>
                <w:sz w:val="20"/>
                <w:szCs w:val="20"/>
              </w:rPr>
              <w:t>Presenta enlace de acceso al video en el informe y en el repositorio</w:t>
            </w:r>
          </w:p>
          <w:p w14:paraId="31CF3BA8" w14:textId="77777777" w:rsidR="00845B8E" w:rsidRPr="00CF0D0B" w:rsidRDefault="0022520F" w:rsidP="00955DC9">
            <w:pPr>
              <w:pStyle w:val="Sinespaciado"/>
              <w:numPr>
                <w:ilvl w:val="0"/>
                <w:numId w:val="22"/>
              </w:numPr>
              <w:jc w:val="both"/>
              <w:rPr>
                <w:rFonts w:asciiTheme="minorHAnsi" w:hAnsiTheme="minorHAnsi" w:cstheme="minorHAnsi"/>
                <w:i/>
                <w:color w:val="0000FF"/>
                <w:sz w:val="20"/>
                <w:szCs w:val="20"/>
              </w:rPr>
            </w:pPr>
            <w:r w:rsidRPr="00CF0D0B">
              <w:rPr>
                <w:rFonts w:asciiTheme="minorHAnsi" w:hAnsiTheme="minorHAnsi" w:cstheme="minorHAnsi"/>
                <w:sz w:val="20"/>
                <w:szCs w:val="20"/>
              </w:rPr>
              <w:t>Escribe el nombre del video correctamente (colocando la letra del equipo en la “X”)</w:t>
            </w:r>
            <w:r w:rsidR="00955DC9">
              <w:rPr>
                <w:rFonts w:asciiTheme="minorHAnsi" w:hAnsiTheme="minorHAnsi" w:cstheme="minorHAnsi"/>
                <w:sz w:val="20"/>
                <w:szCs w:val="20"/>
              </w:rPr>
              <w:t xml:space="preserve"> </w:t>
            </w:r>
            <w:r w:rsidRPr="00955DC9">
              <w:rPr>
                <w:rFonts w:asciiTheme="minorHAnsi" w:hAnsiTheme="minorHAnsi" w:cstheme="minorHAnsi"/>
                <w:b/>
                <w:i/>
                <w:color w:val="0000FF"/>
                <w:sz w:val="20"/>
                <w:szCs w:val="20"/>
              </w:rPr>
              <w:t>20251-et017</w:t>
            </w:r>
            <w:r w:rsidR="00955DC9" w:rsidRPr="00955DC9">
              <w:rPr>
                <w:rFonts w:asciiTheme="minorHAnsi" w:hAnsiTheme="minorHAnsi" w:cstheme="minorHAnsi"/>
                <w:b/>
                <w:i/>
                <w:color w:val="0000FF"/>
                <w:sz w:val="20"/>
                <w:szCs w:val="20"/>
              </w:rPr>
              <w:t>9</w:t>
            </w:r>
            <w:r w:rsidRPr="00955DC9">
              <w:rPr>
                <w:rFonts w:asciiTheme="minorHAnsi" w:hAnsiTheme="minorHAnsi" w:cstheme="minorHAnsi"/>
                <w:b/>
                <w:i/>
                <w:color w:val="0000FF"/>
                <w:sz w:val="20"/>
                <w:szCs w:val="20"/>
              </w:rPr>
              <w:t>-</w:t>
            </w:r>
            <w:r w:rsidR="00955DC9" w:rsidRPr="00955DC9">
              <w:rPr>
                <w:rFonts w:asciiTheme="minorHAnsi" w:hAnsiTheme="minorHAnsi" w:cstheme="minorHAnsi"/>
                <w:b/>
                <w:i/>
                <w:color w:val="0000FF"/>
                <w:sz w:val="20"/>
                <w:szCs w:val="20"/>
              </w:rPr>
              <w:t>TIA3</w:t>
            </w:r>
            <w:r w:rsidRPr="00955DC9">
              <w:rPr>
                <w:rFonts w:asciiTheme="minorHAnsi" w:hAnsiTheme="minorHAnsi" w:cstheme="minorHAnsi"/>
                <w:b/>
                <w:i/>
                <w:color w:val="0000FF"/>
                <w:sz w:val="20"/>
                <w:szCs w:val="20"/>
              </w:rPr>
              <w:t>-equipo</w:t>
            </w:r>
            <w:r w:rsidR="00955DC9" w:rsidRPr="00955DC9">
              <w:rPr>
                <w:rFonts w:asciiTheme="minorHAnsi" w:hAnsiTheme="minorHAnsi" w:cstheme="minorHAnsi"/>
                <w:b/>
                <w:i/>
                <w:color w:val="0000FF"/>
                <w:sz w:val="20"/>
                <w:szCs w:val="20"/>
              </w:rPr>
              <w:t>-</w:t>
            </w:r>
            <w:r w:rsidRPr="00955DC9">
              <w:rPr>
                <w:rFonts w:asciiTheme="minorHAnsi" w:hAnsiTheme="minorHAnsi" w:cstheme="minorHAnsi"/>
                <w:b/>
                <w:i/>
                <w:color w:val="0000FF"/>
                <w:sz w:val="20"/>
                <w:szCs w:val="20"/>
              </w:rPr>
              <w:t>X-video</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306FCC" w14:textId="77777777" w:rsidR="00845B8E" w:rsidRPr="00CF0D0B" w:rsidRDefault="0022520F" w:rsidP="00CF0D0B">
            <w:pPr>
              <w:pStyle w:val="Sinespaciado"/>
              <w:jc w:val="center"/>
              <w:rPr>
                <w:rFonts w:asciiTheme="minorHAnsi" w:hAnsiTheme="minorHAnsi" w:cstheme="minorHAnsi"/>
                <w:b/>
              </w:rPr>
            </w:pPr>
            <w:r w:rsidRPr="00CF0D0B">
              <w:rPr>
                <w:rFonts w:asciiTheme="minorHAnsi" w:hAnsiTheme="minorHAnsi" w:cstheme="minorHAnsi"/>
                <w:b/>
              </w:rPr>
              <w:t>5</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B3DE829" w14:textId="77777777" w:rsidR="00845B8E" w:rsidRPr="00CF0D0B" w:rsidRDefault="00845B8E" w:rsidP="00CF0D0B">
            <w:pPr>
              <w:pStyle w:val="Sinespaciado"/>
              <w:jc w:val="center"/>
              <w:rPr>
                <w:rFonts w:asciiTheme="minorHAnsi" w:hAnsiTheme="minorHAnsi" w:cstheme="minorHAnsi"/>
                <w:b/>
              </w:rPr>
            </w:pPr>
          </w:p>
        </w:tc>
      </w:tr>
      <w:tr w:rsidR="00845B8E" w14:paraId="2F3A35D6" w14:textId="77777777" w:rsidTr="00ED2FC2">
        <w:trPr>
          <w:jc w:val="center"/>
        </w:trPr>
        <w:tc>
          <w:tcPr>
            <w:tcW w:w="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04068" w14:textId="77777777" w:rsidR="00845B8E" w:rsidRPr="00CF0D0B" w:rsidRDefault="00845B8E" w:rsidP="00CF0D0B">
            <w:pPr>
              <w:pStyle w:val="Sinespaciado"/>
              <w:rPr>
                <w:rFonts w:asciiTheme="minorHAnsi" w:hAnsiTheme="minorHAnsi" w:cstheme="minorHAnsi"/>
                <w:sz w:val="20"/>
                <w:szCs w:val="20"/>
                <w:highlight w:val="white"/>
              </w:rPr>
            </w:pP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1387C3" w14:textId="77777777" w:rsidR="00845B8E" w:rsidRPr="00CF0D0B" w:rsidRDefault="0022520F" w:rsidP="00955DC9">
            <w:pPr>
              <w:pStyle w:val="Sinespaciado"/>
              <w:jc w:val="both"/>
              <w:rPr>
                <w:rFonts w:asciiTheme="minorHAnsi" w:hAnsiTheme="minorHAnsi" w:cstheme="minorHAnsi"/>
                <w:sz w:val="20"/>
                <w:szCs w:val="20"/>
              </w:rPr>
            </w:pPr>
            <w:r w:rsidRPr="00CF0D0B">
              <w:rPr>
                <w:rFonts w:asciiTheme="minorHAnsi" w:hAnsiTheme="minorHAnsi" w:cstheme="minorHAnsi"/>
                <w:sz w:val="20"/>
                <w:szCs w:val="20"/>
              </w:rPr>
              <w:t>Total</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4BFD3C" w14:textId="77777777" w:rsidR="00845B8E" w:rsidRPr="00CF0D0B" w:rsidRDefault="0022520F" w:rsidP="00CF0D0B">
            <w:pPr>
              <w:pStyle w:val="Sinespaciado"/>
              <w:jc w:val="center"/>
              <w:rPr>
                <w:rFonts w:asciiTheme="minorHAnsi" w:hAnsiTheme="minorHAnsi" w:cstheme="minorHAnsi"/>
                <w:b/>
              </w:rPr>
            </w:pPr>
            <w:r w:rsidRPr="00CF0D0B">
              <w:rPr>
                <w:rFonts w:asciiTheme="minorHAnsi" w:hAnsiTheme="minorHAnsi" w:cstheme="minorHAnsi"/>
                <w:b/>
              </w:rPr>
              <w:t>100</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3EC5E2" w14:textId="77777777" w:rsidR="00845B8E" w:rsidRPr="00CF0D0B" w:rsidRDefault="00845B8E" w:rsidP="00CF0D0B">
            <w:pPr>
              <w:pStyle w:val="Sinespaciado"/>
              <w:jc w:val="center"/>
              <w:rPr>
                <w:rFonts w:asciiTheme="minorHAnsi" w:hAnsiTheme="minorHAnsi" w:cstheme="minorHAnsi"/>
                <w:b/>
              </w:rPr>
            </w:pPr>
          </w:p>
        </w:tc>
      </w:tr>
      <w:tr w:rsidR="00845B8E" w14:paraId="0AD3D2FB" w14:textId="77777777" w:rsidTr="00ED2FC2">
        <w:trPr>
          <w:jc w:val="center"/>
        </w:trPr>
        <w:tc>
          <w:tcPr>
            <w:tcW w:w="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301833" w14:textId="77777777" w:rsidR="00845B8E" w:rsidRPr="00CF0D0B" w:rsidRDefault="00845B8E" w:rsidP="00CF0D0B">
            <w:pPr>
              <w:pStyle w:val="Sinespaciado"/>
              <w:rPr>
                <w:rFonts w:asciiTheme="minorHAnsi" w:hAnsiTheme="minorHAnsi" w:cstheme="minorHAnsi"/>
                <w:sz w:val="20"/>
                <w:szCs w:val="20"/>
                <w:highlight w:val="white"/>
              </w:rPr>
            </w:pPr>
          </w:p>
        </w:tc>
        <w:tc>
          <w:tcPr>
            <w:tcW w:w="6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D44FA" w14:textId="77777777" w:rsidR="00845B8E" w:rsidRPr="00CF0D0B" w:rsidRDefault="0022520F" w:rsidP="00955DC9">
            <w:pPr>
              <w:pStyle w:val="Sinespaciado"/>
              <w:jc w:val="both"/>
              <w:rPr>
                <w:rFonts w:asciiTheme="minorHAnsi" w:hAnsiTheme="minorHAnsi" w:cstheme="minorHAnsi"/>
                <w:color w:val="980000"/>
                <w:sz w:val="20"/>
                <w:szCs w:val="20"/>
              </w:rPr>
            </w:pPr>
            <w:r w:rsidRPr="00CF0D0B">
              <w:rPr>
                <w:rFonts w:asciiTheme="minorHAnsi" w:hAnsiTheme="minorHAnsi" w:cstheme="minorHAnsi"/>
                <w:i/>
                <w:color w:val="980000"/>
                <w:sz w:val="20"/>
                <w:szCs w:val="20"/>
              </w:rPr>
              <w:t>NOTA: El estudiante que no aparezca, no tendrá evaluación de la tarea. ES OBLIGATORIA LA PARTICIPACIÓN EN EL VIDEO. Si por razones de “fuerza mayor” no puede aparecer en el video en conjunto, presentará un video individual exponiendo parte del trabajo.</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EC0C99" w14:textId="77777777" w:rsidR="00845B8E" w:rsidRPr="00CF0D0B" w:rsidRDefault="0022520F" w:rsidP="00CF0D0B">
            <w:pPr>
              <w:pStyle w:val="Sinespaciado"/>
              <w:jc w:val="center"/>
              <w:rPr>
                <w:rFonts w:asciiTheme="minorHAnsi" w:hAnsiTheme="minorHAnsi" w:cstheme="minorHAnsi"/>
                <w:b/>
              </w:rPr>
            </w:pPr>
            <w:r w:rsidRPr="00CF0D0B">
              <w:rPr>
                <w:rFonts w:asciiTheme="minorHAnsi" w:hAnsiTheme="minorHAnsi" w:cstheme="minorHAnsi"/>
                <w:b/>
              </w:rPr>
              <w:t>0</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AC4B5C" w14:textId="77777777" w:rsidR="00845B8E" w:rsidRPr="00CF0D0B" w:rsidRDefault="0022520F" w:rsidP="00CF0D0B">
            <w:pPr>
              <w:pStyle w:val="Sinespaciado"/>
              <w:jc w:val="center"/>
              <w:rPr>
                <w:rFonts w:asciiTheme="minorHAnsi" w:hAnsiTheme="minorHAnsi" w:cstheme="minorHAnsi"/>
                <w:b/>
                <w:color w:val="FF0000"/>
              </w:rPr>
            </w:pPr>
            <w:r w:rsidRPr="00CF0D0B">
              <w:rPr>
                <w:rFonts w:asciiTheme="minorHAnsi" w:hAnsiTheme="minorHAnsi" w:cstheme="minorHAnsi"/>
                <w:b/>
                <w:color w:val="FF0000"/>
              </w:rPr>
              <w:t>0</w:t>
            </w:r>
          </w:p>
        </w:tc>
      </w:tr>
    </w:tbl>
    <w:p w14:paraId="7B519064" w14:textId="77777777" w:rsidR="00845B8E" w:rsidRDefault="00845B8E">
      <w:pPr>
        <w:spacing w:after="0"/>
        <w:jc w:val="both"/>
        <w:rPr>
          <w:i/>
          <w:color w:val="FF0000"/>
          <w:sz w:val="16"/>
          <w:szCs w:val="16"/>
        </w:rPr>
      </w:pPr>
    </w:p>
    <w:p w14:paraId="031D48CA" w14:textId="77777777" w:rsidR="00845B8E" w:rsidRDefault="0022520F">
      <w:pPr>
        <w:rPr>
          <w:sz w:val="18"/>
          <w:szCs w:val="18"/>
        </w:rPr>
      </w:pPr>
      <w:r>
        <w:br w:type="page"/>
      </w:r>
    </w:p>
    <w:p w14:paraId="157E159F" w14:textId="77777777" w:rsidR="00845B8E" w:rsidRDefault="0022520F" w:rsidP="00ED2FC2">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rPr>
      </w:pPr>
      <w:r>
        <w:rPr>
          <w:b/>
        </w:rPr>
        <w:lastRenderedPageBreak/>
        <w:t>1</w:t>
      </w:r>
      <w:r w:rsidR="00ED2FC2">
        <w:rPr>
          <w:b/>
        </w:rPr>
        <w:t>5</w:t>
      </w:r>
      <w:r>
        <w:rPr>
          <w:b/>
        </w:rPr>
        <w:t>.- Repositorio GIT</w:t>
      </w:r>
      <w:r w:rsidR="00ED2FC2">
        <w:rPr>
          <w:b/>
        </w:rPr>
        <w:t xml:space="preserve">. </w:t>
      </w:r>
      <w:r>
        <w:rPr>
          <w:b/>
        </w:rPr>
        <w:t>Rúbrica Repositorio GIT</w:t>
      </w:r>
    </w:p>
    <w:p w14:paraId="21103CFF" w14:textId="77777777" w:rsidR="00ED2FC2" w:rsidRDefault="00ED2FC2" w:rsidP="00ED2FC2">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b/>
        </w:rPr>
      </w:pPr>
    </w:p>
    <w:tbl>
      <w:tblPr>
        <w:tblStyle w:val="Style72"/>
        <w:tblW w:w="9518" w:type="dxa"/>
        <w:tblInd w:w="-30" w:type="dxa"/>
        <w:tblLayout w:type="fixed"/>
        <w:tblLook w:val="04A0" w:firstRow="1" w:lastRow="0" w:firstColumn="1" w:lastColumn="0" w:noHBand="0" w:noVBand="1"/>
      </w:tblPr>
      <w:tblGrid>
        <w:gridCol w:w="587"/>
        <w:gridCol w:w="6946"/>
        <w:gridCol w:w="851"/>
        <w:gridCol w:w="1134"/>
      </w:tblGrid>
      <w:tr w:rsidR="00845B8E" w14:paraId="76DCACEA" w14:textId="77777777" w:rsidTr="00FD6847">
        <w:trPr>
          <w:trHeight w:val="20"/>
        </w:trPr>
        <w:tc>
          <w:tcPr>
            <w:tcW w:w="587" w:type="dxa"/>
            <w:tcBorders>
              <w:top w:val="single" w:sz="8" w:space="0" w:color="000000"/>
              <w:left w:val="single" w:sz="8" w:space="0" w:color="000000"/>
              <w:bottom w:val="single" w:sz="8" w:space="0" w:color="000000"/>
              <w:right w:val="single" w:sz="8" w:space="0" w:color="000000"/>
            </w:tcBorders>
            <w:shd w:val="clear" w:color="auto" w:fill="DBEEF3"/>
            <w:tcMar>
              <w:top w:w="100" w:type="dxa"/>
              <w:left w:w="100" w:type="dxa"/>
              <w:bottom w:w="100" w:type="dxa"/>
              <w:right w:w="100" w:type="dxa"/>
            </w:tcMar>
            <w:vAlign w:val="center"/>
          </w:tcPr>
          <w:p w14:paraId="0700D104" w14:textId="77777777" w:rsidR="00845B8E" w:rsidRPr="00CF0D0B" w:rsidRDefault="0022520F" w:rsidP="00CF0D0B">
            <w:pPr>
              <w:pStyle w:val="Sinespaciado"/>
              <w:jc w:val="center"/>
              <w:rPr>
                <w:b/>
                <w:sz w:val="20"/>
                <w:szCs w:val="20"/>
              </w:rPr>
            </w:pPr>
            <w:r w:rsidRPr="00CF0D0B">
              <w:rPr>
                <w:b/>
                <w:sz w:val="20"/>
                <w:szCs w:val="20"/>
              </w:rPr>
              <w:t>#</w:t>
            </w:r>
          </w:p>
        </w:tc>
        <w:tc>
          <w:tcPr>
            <w:tcW w:w="6946" w:type="dxa"/>
            <w:tcBorders>
              <w:top w:val="single" w:sz="8" w:space="0" w:color="000000"/>
              <w:left w:val="single" w:sz="8" w:space="0" w:color="000000"/>
              <w:bottom w:val="single" w:sz="8" w:space="0" w:color="000000"/>
              <w:right w:val="single" w:sz="8" w:space="0" w:color="000000"/>
            </w:tcBorders>
            <w:shd w:val="clear" w:color="auto" w:fill="DBEEF3"/>
            <w:tcMar>
              <w:top w:w="100" w:type="dxa"/>
              <w:left w:w="100" w:type="dxa"/>
              <w:bottom w:w="100" w:type="dxa"/>
              <w:right w:w="100" w:type="dxa"/>
            </w:tcMar>
            <w:vAlign w:val="center"/>
          </w:tcPr>
          <w:p w14:paraId="455F39C7" w14:textId="77777777" w:rsidR="00845B8E" w:rsidRPr="00CF0D0B" w:rsidRDefault="0022520F" w:rsidP="00CF0D0B">
            <w:pPr>
              <w:pStyle w:val="Sinespaciado"/>
              <w:jc w:val="center"/>
              <w:rPr>
                <w:b/>
                <w:sz w:val="20"/>
                <w:szCs w:val="20"/>
              </w:rPr>
            </w:pPr>
            <w:r w:rsidRPr="00CF0D0B">
              <w:rPr>
                <w:b/>
                <w:sz w:val="20"/>
                <w:szCs w:val="20"/>
              </w:rPr>
              <w:t>Características del Video de Sustentación</w:t>
            </w:r>
          </w:p>
        </w:tc>
        <w:tc>
          <w:tcPr>
            <w:tcW w:w="851" w:type="dxa"/>
            <w:tcBorders>
              <w:top w:val="single" w:sz="8" w:space="0" w:color="000000"/>
              <w:left w:val="single" w:sz="8" w:space="0" w:color="000000"/>
              <w:bottom w:val="single" w:sz="8" w:space="0" w:color="000000"/>
              <w:right w:val="single" w:sz="8" w:space="0" w:color="000000"/>
            </w:tcBorders>
            <w:shd w:val="clear" w:color="auto" w:fill="DBEEF3"/>
            <w:tcMar>
              <w:top w:w="100" w:type="dxa"/>
              <w:left w:w="100" w:type="dxa"/>
              <w:bottom w:w="100" w:type="dxa"/>
              <w:right w:w="100" w:type="dxa"/>
            </w:tcMar>
            <w:vAlign w:val="center"/>
          </w:tcPr>
          <w:p w14:paraId="71387164" w14:textId="77777777" w:rsidR="00845B8E" w:rsidRPr="00CF0D0B" w:rsidRDefault="0022520F" w:rsidP="00CF0D0B">
            <w:pPr>
              <w:pStyle w:val="Sinespaciado"/>
              <w:jc w:val="center"/>
              <w:rPr>
                <w:b/>
                <w:sz w:val="20"/>
                <w:szCs w:val="20"/>
              </w:rPr>
            </w:pPr>
            <w:r w:rsidRPr="00CF0D0B">
              <w:rPr>
                <w:b/>
                <w:sz w:val="20"/>
                <w:szCs w:val="20"/>
              </w:rPr>
              <w:t>Puntos</w:t>
            </w:r>
          </w:p>
        </w:tc>
        <w:tc>
          <w:tcPr>
            <w:tcW w:w="1134" w:type="dxa"/>
            <w:tcBorders>
              <w:top w:val="single" w:sz="8" w:space="0" w:color="000000"/>
              <w:left w:val="single" w:sz="8" w:space="0" w:color="000000"/>
              <w:bottom w:val="single" w:sz="8" w:space="0" w:color="000000"/>
              <w:right w:val="single" w:sz="8" w:space="0" w:color="000000"/>
            </w:tcBorders>
            <w:shd w:val="clear" w:color="auto" w:fill="DBEEF3"/>
            <w:tcMar>
              <w:top w:w="100" w:type="dxa"/>
              <w:left w:w="100" w:type="dxa"/>
              <w:bottom w:w="100" w:type="dxa"/>
              <w:right w:w="100" w:type="dxa"/>
            </w:tcMar>
            <w:vAlign w:val="center"/>
          </w:tcPr>
          <w:p w14:paraId="1D62EAF6" w14:textId="77777777" w:rsidR="00845B8E" w:rsidRPr="00CF0D0B" w:rsidRDefault="0022520F" w:rsidP="00CF0D0B">
            <w:pPr>
              <w:pStyle w:val="Sinespaciado"/>
              <w:jc w:val="center"/>
              <w:rPr>
                <w:b/>
                <w:sz w:val="18"/>
                <w:szCs w:val="18"/>
              </w:rPr>
            </w:pPr>
            <w:r w:rsidRPr="00CF0D0B">
              <w:rPr>
                <w:b/>
                <w:sz w:val="18"/>
                <w:szCs w:val="18"/>
              </w:rPr>
              <w:t>Calificación</w:t>
            </w:r>
          </w:p>
        </w:tc>
      </w:tr>
      <w:tr w:rsidR="00845B8E" w14:paraId="7BD21AD1" w14:textId="77777777" w:rsidTr="00FD6847">
        <w:tc>
          <w:tcPr>
            <w:tcW w:w="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E28D24" w14:textId="77777777" w:rsidR="00845B8E" w:rsidRPr="00FD6847" w:rsidRDefault="0022520F" w:rsidP="00FD6847">
            <w:pPr>
              <w:pStyle w:val="Sinespaciado"/>
              <w:jc w:val="center"/>
              <w:rPr>
                <w:b/>
              </w:rPr>
            </w:pPr>
            <w:r w:rsidRPr="00FD6847">
              <w:rPr>
                <w:b/>
                <w:highlight w:val="white"/>
              </w:rPr>
              <w:t>1</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4D4292" w14:textId="77777777" w:rsidR="00845B8E" w:rsidRDefault="0022520F" w:rsidP="00CF0D0B">
            <w:pPr>
              <w:pStyle w:val="Sinespaciado"/>
            </w:pPr>
            <w:r>
              <w:t>Crea y presenta un repositorio con un nombre que identifique fácilmente el equipo de estudiantes</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FFA020" w14:textId="77777777" w:rsidR="00845B8E" w:rsidRPr="00FD6847" w:rsidRDefault="0022520F" w:rsidP="00FD6847">
            <w:pPr>
              <w:pStyle w:val="Sinespaciado"/>
              <w:jc w:val="center"/>
              <w:rPr>
                <w:b/>
              </w:rPr>
            </w:pPr>
            <w:r w:rsidRPr="00FD6847">
              <w:rPr>
                <w:b/>
              </w:rPr>
              <w:t>20</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AEB13C" w14:textId="77777777" w:rsidR="00845B8E" w:rsidRPr="00FD6847" w:rsidRDefault="00845B8E" w:rsidP="00FD6847">
            <w:pPr>
              <w:pStyle w:val="Sinespaciado"/>
              <w:jc w:val="center"/>
              <w:rPr>
                <w:b/>
              </w:rPr>
            </w:pPr>
          </w:p>
        </w:tc>
      </w:tr>
      <w:tr w:rsidR="00845B8E" w14:paraId="1291A75E" w14:textId="77777777" w:rsidTr="00FD6847">
        <w:tc>
          <w:tcPr>
            <w:tcW w:w="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5BC3D4" w14:textId="77777777" w:rsidR="00845B8E" w:rsidRPr="00FD6847" w:rsidRDefault="0022520F" w:rsidP="00FD6847">
            <w:pPr>
              <w:pStyle w:val="Sinespaciado"/>
              <w:jc w:val="center"/>
              <w:rPr>
                <w:b/>
                <w:highlight w:val="white"/>
              </w:rPr>
            </w:pPr>
            <w:r w:rsidRPr="00FD6847">
              <w:rPr>
                <w:b/>
                <w:highlight w:val="white"/>
              </w:rPr>
              <w:t>2</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747841" w14:textId="77777777" w:rsidR="00845B8E" w:rsidRDefault="0022520F" w:rsidP="00CF0D0B">
            <w:pPr>
              <w:pStyle w:val="Sinespaciado"/>
            </w:pPr>
            <w:r>
              <w:t>Presenta breve descripción del contenido del repositorio (Proyectos PA/PIA)</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4362018" w14:textId="77777777" w:rsidR="00845B8E" w:rsidRPr="00FD6847" w:rsidRDefault="0022520F" w:rsidP="00FD6847">
            <w:pPr>
              <w:pStyle w:val="Sinespaciado"/>
              <w:jc w:val="center"/>
              <w:rPr>
                <w:b/>
              </w:rPr>
            </w:pPr>
            <w:r w:rsidRPr="00FD6847">
              <w:rPr>
                <w:b/>
              </w:rPr>
              <w:t>5</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7A0152" w14:textId="77777777" w:rsidR="00845B8E" w:rsidRPr="00FD6847" w:rsidRDefault="00845B8E" w:rsidP="00FD6847">
            <w:pPr>
              <w:pStyle w:val="Sinespaciado"/>
              <w:jc w:val="center"/>
              <w:rPr>
                <w:b/>
              </w:rPr>
            </w:pPr>
          </w:p>
        </w:tc>
      </w:tr>
      <w:tr w:rsidR="00845B8E" w14:paraId="4A063877" w14:textId="77777777" w:rsidTr="00FD6847">
        <w:tc>
          <w:tcPr>
            <w:tcW w:w="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8CE8F4C" w14:textId="77777777" w:rsidR="00845B8E" w:rsidRPr="00FD6847" w:rsidRDefault="0022520F" w:rsidP="00FD6847">
            <w:pPr>
              <w:pStyle w:val="Sinespaciado"/>
              <w:jc w:val="center"/>
              <w:rPr>
                <w:b/>
                <w:highlight w:val="white"/>
              </w:rPr>
            </w:pPr>
            <w:r w:rsidRPr="00FD6847">
              <w:rPr>
                <w:b/>
                <w:highlight w:val="white"/>
              </w:rPr>
              <w:t>3</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75C41C2" w14:textId="77777777" w:rsidR="00845B8E" w:rsidRDefault="0022520F" w:rsidP="00CF0D0B">
            <w:pPr>
              <w:pStyle w:val="Sinespaciado"/>
            </w:pPr>
            <w:r>
              <w:t>Se presentan los miembros del equipo en la primera página del repositorio</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9537FBA" w14:textId="77777777" w:rsidR="00845B8E" w:rsidRPr="00FD6847" w:rsidRDefault="0022520F" w:rsidP="00FD6847">
            <w:pPr>
              <w:pStyle w:val="Sinespaciado"/>
              <w:jc w:val="center"/>
              <w:rPr>
                <w:b/>
              </w:rPr>
            </w:pPr>
            <w:r w:rsidRPr="00FD6847">
              <w:rPr>
                <w:b/>
              </w:rPr>
              <w:t>5</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357CAA7" w14:textId="77777777" w:rsidR="00845B8E" w:rsidRPr="00FD6847" w:rsidRDefault="00845B8E" w:rsidP="00FD6847">
            <w:pPr>
              <w:pStyle w:val="Sinespaciado"/>
              <w:jc w:val="center"/>
              <w:rPr>
                <w:b/>
              </w:rPr>
            </w:pPr>
          </w:p>
        </w:tc>
      </w:tr>
      <w:tr w:rsidR="00845B8E" w14:paraId="4BF0CB6C" w14:textId="77777777" w:rsidTr="00FD6847">
        <w:tc>
          <w:tcPr>
            <w:tcW w:w="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B1183A" w14:textId="77777777" w:rsidR="00845B8E" w:rsidRPr="00FD6847" w:rsidRDefault="0022520F" w:rsidP="00FD6847">
            <w:pPr>
              <w:pStyle w:val="Sinespaciado"/>
              <w:jc w:val="center"/>
              <w:rPr>
                <w:b/>
                <w:highlight w:val="white"/>
              </w:rPr>
            </w:pPr>
            <w:r w:rsidRPr="00FD6847">
              <w:rPr>
                <w:b/>
                <w:highlight w:val="white"/>
              </w:rPr>
              <w:t>4</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3FB5199" w14:textId="77777777" w:rsidR="00845B8E" w:rsidRDefault="0022520F" w:rsidP="00CF0D0B">
            <w:pPr>
              <w:pStyle w:val="Sinespaciado"/>
            </w:pPr>
            <w:r>
              <w:t>Repositorio organizado por carpetas de Tareas de esta manera</w:t>
            </w:r>
          </w:p>
          <w:p w14:paraId="5B761D0B" w14:textId="77777777" w:rsidR="00845B8E" w:rsidRDefault="0022520F" w:rsidP="00CF0D0B">
            <w:pPr>
              <w:pStyle w:val="Sinespaciado"/>
            </w:pPr>
            <w:r>
              <w:t>Tarea-1 o TIA-1</w:t>
            </w:r>
          </w:p>
          <w:p w14:paraId="5D450D41" w14:textId="77777777" w:rsidR="00845B8E" w:rsidRDefault="0022520F" w:rsidP="00CF0D0B">
            <w:pPr>
              <w:pStyle w:val="Sinespaciado"/>
            </w:pPr>
            <w:r>
              <w:t>Tarea-2 o TIA-2</w:t>
            </w:r>
          </w:p>
          <w:p w14:paraId="3D1A63C9" w14:textId="77777777" w:rsidR="00845B8E" w:rsidRDefault="0022520F" w:rsidP="00CF0D0B">
            <w:pPr>
              <w:pStyle w:val="Sinespaciado"/>
            </w:pPr>
            <w:r>
              <w:t>Tarea-</w:t>
            </w:r>
            <w:r w:rsidR="00CF0D0B">
              <w:t>3</w:t>
            </w:r>
            <w:r>
              <w:t xml:space="preserve"> o TIA-</w:t>
            </w:r>
            <w:r w:rsidR="00CF0D0B">
              <w:t>3</w:t>
            </w:r>
          </w:p>
          <w:p w14:paraId="3872E272" w14:textId="77777777" w:rsidR="00845B8E" w:rsidRDefault="0022520F" w:rsidP="00CF0D0B">
            <w:pPr>
              <w:pStyle w:val="Sinespaciado"/>
            </w:pPr>
            <w:r>
              <w:t>Tarea-</w:t>
            </w:r>
            <w:r w:rsidR="00CF0D0B">
              <w:t>4</w:t>
            </w:r>
            <w:r>
              <w:t xml:space="preserve"> o TIA-</w:t>
            </w:r>
            <w:r w:rsidR="00CF0D0B">
              <w:t>4</w:t>
            </w:r>
          </w:p>
          <w:p w14:paraId="2A6613BF" w14:textId="77777777" w:rsidR="00CF0D0B" w:rsidRDefault="00CF0D0B" w:rsidP="00CF0D0B">
            <w:pPr>
              <w:pStyle w:val="Sinespaciado"/>
            </w:pPr>
            <w:r>
              <w:t>Tarea-5 o TIA-5</w:t>
            </w:r>
          </w:p>
          <w:p w14:paraId="2910422E" w14:textId="77777777" w:rsidR="00CF0D0B" w:rsidRDefault="00CF0D0B" w:rsidP="00CF0D0B">
            <w:pPr>
              <w:pStyle w:val="Sinespaciado"/>
            </w:pPr>
            <w:r>
              <w:t>Tarea-5 o TIA-5</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FC7B699" w14:textId="77777777" w:rsidR="00845B8E" w:rsidRPr="00FD6847" w:rsidRDefault="0022520F" w:rsidP="00FD6847">
            <w:pPr>
              <w:pStyle w:val="Sinespaciado"/>
              <w:jc w:val="center"/>
              <w:rPr>
                <w:b/>
              </w:rPr>
            </w:pPr>
            <w:r w:rsidRPr="00FD6847">
              <w:rPr>
                <w:b/>
              </w:rPr>
              <w:t>10</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B50E41" w14:textId="77777777" w:rsidR="00845B8E" w:rsidRPr="00FD6847" w:rsidRDefault="00845B8E" w:rsidP="00FD6847">
            <w:pPr>
              <w:pStyle w:val="Sinespaciado"/>
              <w:jc w:val="center"/>
              <w:rPr>
                <w:b/>
              </w:rPr>
            </w:pPr>
          </w:p>
        </w:tc>
      </w:tr>
      <w:tr w:rsidR="00845B8E" w14:paraId="5174ADDD" w14:textId="77777777" w:rsidTr="00FD6847">
        <w:tc>
          <w:tcPr>
            <w:tcW w:w="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FB8D914" w14:textId="77777777" w:rsidR="00845B8E" w:rsidRPr="00FD6847" w:rsidRDefault="0022520F" w:rsidP="00FD6847">
            <w:pPr>
              <w:pStyle w:val="Sinespaciado"/>
              <w:jc w:val="center"/>
              <w:rPr>
                <w:b/>
                <w:highlight w:val="white"/>
              </w:rPr>
            </w:pPr>
            <w:r w:rsidRPr="00FD6847">
              <w:rPr>
                <w:b/>
                <w:highlight w:val="white"/>
              </w:rPr>
              <w:t>5</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16CD538" w14:textId="77777777" w:rsidR="00845B8E" w:rsidRDefault="0022520F" w:rsidP="00CF0D0B">
            <w:pPr>
              <w:pStyle w:val="Sinespaciado"/>
            </w:pPr>
            <w:r>
              <w:t>Tarea 1 (TIA1) subida al repositorio</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3C900C" w14:textId="77777777" w:rsidR="00845B8E" w:rsidRPr="00FD6847" w:rsidRDefault="0022520F" w:rsidP="00FD6847">
            <w:pPr>
              <w:pStyle w:val="Sinespaciado"/>
              <w:jc w:val="center"/>
              <w:rPr>
                <w:b/>
              </w:rPr>
            </w:pPr>
            <w:r w:rsidRPr="00FD6847">
              <w:rPr>
                <w:b/>
              </w:rPr>
              <w:t>10</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96EF9DF" w14:textId="77777777" w:rsidR="00845B8E" w:rsidRPr="00FD6847" w:rsidRDefault="00845B8E" w:rsidP="00FD6847">
            <w:pPr>
              <w:pStyle w:val="Sinespaciado"/>
              <w:jc w:val="center"/>
              <w:rPr>
                <w:b/>
              </w:rPr>
            </w:pPr>
          </w:p>
        </w:tc>
      </w:tr>
      <w:tr w:rsidR="00845B8E" w14:paraId="6B2A4ADE" w14:textId="77777777" w:rsidTr="00FD6847">
        <w:tc>
          <w:tcPr>
            <w:tcW w:w="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43EC690" w14:textId="77777777" w:rsidR="00845B8E" w:rsidRPr="00FD6847" w:rsidRDefault="0022520F" w:rsidP="00FD6847">
            <w:pPr>
              <w:pStyle w:val="Sinespaciado"/>
              <w:jc w:val="center"/>
              <w:rPr>
                <w:b/>
                <w:highlight w:val="white"/>
              </w:rPr>
            </w:pPr>
            <w:r w:rsidRPr="00FD6847">
              <w:rPr>
                <w:b/>
                <w:highlight w:val="white"/>
              </w:rPr>
              <w:t>6</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543C87" w14:textId="77777777" w:rsidR="00845B8E" w:rsidRDefault="0022520F" w:rsidP="00CF0D0B">
            <w:pPr>
              <w:pStyle w:val="Sinespaciado"/>
            </w:pPr>
            <w:r>
              <w:t>Tarea 2 (TIA2) subida al repositorio</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5A30C6A" w14:textId="77777777" w:rsidR="00845B8E" w:rsidRPr="00FD6847" w:rsidRDefault="0022520F" w:rsidP="00FD6847">
            <w:pPr>
              <w:pStyle w:val="Sinespaciado"/>
              <w:jc w:val="center"/>
              <w:rPr>
                <w:b/>
              </w:rPr>
            </w:pPr>
            <w:r w:rsidRPr="00FD6847">
              <w:rPr>
                <w:b/>
              </w:rPr>
              <w:t>10</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B2024A3" w14:textId="77777777" w:rsidR="00845B8E" w:rsidRPr="00FD6847" w:rsidRDefault="00845B8E" w:rsidP="00FD6847">
            <w:pPr>
              <w:pStyle w:val="Sinespaciado"/>
              <w:jc w:val="center"/>
              <w:rPr>
                <w:b/>
              </w:rPr>
            </w:pPr>
          </w:p>
        </w:tc>
      </w:tr>
      <w:tr w:rsidR="00845B8E" w14:paraId="1044B5A8" w14:textId="77777777" w:rsidTr="00FD6847">
        <w:tc>
          <w:tcPr>
            <w:tcW w:w="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08715B1" w14:textId="77777777" w:rsidR="00845B8E" w:rsidRPr="00FD6847" w:rsidRDefault="0022520F" w:rsidP="00FD6847">
            <w:pPr>
              <w:pStyle w:val="Sinespaciado"/>
              <w:jc w:val="center"/>
              <w:rPr>
                <w:b/>
                <w:highlight w:val="white"/>
              </w:rPr>
            </w:pPr>
            <w:r w:rsidRPr="00FD6847">
              <w:rPr>
                <w:b/>
                <w:highlight w:val="white"/>
              </w:rPr>
              <w:t>7</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5808A1" w14:textId="77777777" w:rsidR="00845B8E" w:rsidRDefault="0022520F" w:rsidP="00CF0D0B">
            <w:pPr>
              <w:pStyle w:val="Sinespaciado"/>
            </w:pPr>
            <w:r>
              <w:t xml:space="preserve">Tarea </w:t>
            </w:r>
            <w:r w:rsidR="00CF0D0B">
              <w:t>3</w:t>
            </w:r>
            <w:r>
              <w:t xml:space="preserve"> (TIA</w:t>
            </w:r>
            <w:r w:rsidR="00CF0D0B">
              <w:t>3</w:t>
            </w:r>
            <w:r>
              <w:t>) subida al repositorio (esta tarea)</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5006D1" w14:textId="77777777" w:rsidR="00845B8E" w:rsidRPr="00FD6847" w:rsidRDefault="0022520F" w:rsidP="00FD6847">
            <w:pPr>
              <w:pStyle w:val="Sinespaciado"/>
              <w:jc w:val="center"/>
              <w:rPr>
                <w:b/>
              </w:rPr>
            </w:pPr>
            <w:r w:rsidRPr="00FD6847">
              <w:rPr>
                <w:b/>
              </w:rPr>
              <w:t>20</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226335" w14:textId="77777777" w:rsidR="00845B8E" w:rsidRPr="00FD6847" w:rsidRDefault="00845B8E" w:rsidP="00FD6847">
            <w:pPr>
              <w:pStyle w:val="Sinespaciado"/>
              <w:jc w:val="center"/>
              <w:rPr>
                <w:b/>
              </w:rPr>
            </w:pPr>
          </w:p>
        </w:tc>
      </w:tr>
      <w:tr w:rsidR="00845B8E" w14:paraId="4740E2F3" w14:textId="77777777" w:rsidTr="00FD6847">
        <w:tc>
          <w:tcPr>
            <w:tcW w:w="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F9B9DC" w14:textId="77777777" w:rsidR="00845B8E" w:rsidRPr="00FD6847" w:rsidRDefault="0022520F" w:rsidP="00FD6847">
            <w:pPr>
              <w:pStyle w:val="Sinespaciado"/>
              <w:jc w:val="center"/>
              <w:rPr>
                <w:b/>
                <w:highlight w:val="white"/>
              </w:rPr>
            </w:pPr>
            <w:r w:rsidRPr="00FD6847">
              <w:rPr>
                <w:b/>
                <w:highlight w:val="white"/>
              </w:rPr>
              <w:t>8</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5BFFDF" w14:textId="77777777" w:rsidR="00845B8E" w:rsidRDefault="0022520F" w:rsidP="00CF0D0B">
            <w:pPr>
              <w:pStyle w:val="Sinespaciado"/>
            </w:pPr>
            <w:r>
              <w:t>Repositorio permite el acceso al público, el docente y todos los estudiantes</w:t>
            </w:r>
          </w:p>
          <w:p w14:paraId="5573C469" w14:textId="77777777" w:rsidR="00845B8E" w:rsidRDefault="0022520F" w:rsidP="00CF0D0B">
            <w:pPr>
              <w:pStyle w:val="Sinespaciado"/>
            </w:pPr>
            <w:r>
              <w:t xml:space="preserve"> (modo lectura)</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542C50A" w14:textId="77777777" w:rsidR="00845B8E" w:rsidRPr="00FD6847" w:rsidRDefault="0022520F" w:rsidP="00FD6847">
            <w:pPr>
              <w:pStyle w:val="Sinespaciado"/>
              <w:jc w:val="center"/>
              <w:rPr>
                <w:b/>
              </w:rPr>
            </w:pPr>
            <w:r w:rsidRPr="00FD6847">
              <w:rPr>
                <w:b/>
              </w:rPr>
              <w:t>5</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D8DE2C0" w14:textId="77777777" w:rsidR="00845B8E" w:rsidRPr="00FD6847" w:rsidRDefault="00845B8E" w:rsidP="00FD6847">
            <w:pPr>
              <w:pStyle w:val="Sinespaciado"/>
              <w:jc w:val="center"/>
              <w:rPr>
                <w:b/>
              </w:rPr>
            </w:pPr>
          </w:p>
        </w:tc>
      </w:tr>
      <w:tr w:rsidR="00845B8E" w14:paraId="7B55C585" w14:textId="77777777" w:rsidTr="00FD6847">
        <w:tc>
          <w:tcPr>
            <w:tcW w:w="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4F6037" w14:textId="77777777" w:rsidR="00845B8E" w:rsidRPr="00FD6847" w:rsidRDefault="0022520F" w:rsidP="00FD6847">
            <w:pPr>
              <w:pStyle w:val="Sinespaciado"/>
              <w:jc w:val="center"/>
              <w:rPr>
                <w:b/>
                <w:highlight w:val="white"/>
              </w:rPr>
            </w:pPr>
            <w:r w:rsidRPr="00FD6847">
              <w:rPr>
                <w:b/>
                <w:highlight w:val="white"/>
              </w:rPr>
              <w:t>9</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2AF2F3" w14:textId="77777777" w:rsidR="00845B8E" w:rsidRDefault="0022520F" w:rsidP="00CF0D0B">
            <w:pPr>
              <w:pStyle w:val="Sinespaciado"/>
            </w:pPr>
            <w:r>
              <w:t xml:space="preserve">Cada tarea presenta un enlace al video de sustentación.  </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B72D5E" w14:textId="77777777" w:rsidR="00845B8E" w:rsidRPr="00FD6847" w:rsidRDefault="0022520F" w:rsidP="00FD6847">
            <w:pPr>
              <w:pStyle w:val="Sinespaciado"/>
              <w:jc w:val="center"/>
              <w:rPr>
                <w:b/>
              </w:rPr>
            </w:pPr>
            <w:r w:rsidRPr="00FD6847">
              <w:rPr>
                <w:b/>
              </w:rPr>
              <w:t>5</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B5447DD" w14:textId="77777777" w:rsidR="00845B8E" w:rsidRPr="00FD6847" w:rsidRDefault="00845B8E" w:rsidP="00FD6847">
            <w:pPr>
              <w:pStyle w:val="Sinespaciado"/>
              <w:jc w:val="center"/>
              <w:rPr>
                <w:b/>
              </w:rPr>
            </w:pPr>
          </w:p>
        </w:tc>
      </w:tr>
      <w:tr w:rsidR="00845B8E" w14:paraId="7D6D86FC" w14:textId="77777777" w:rsidTr="00FD6847">
        <w:tc>
          <w:tcPr>
            <w:tcW w:w="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877029" w14:textId="77777777" w:rsidR="00845B8E" w:rsidRPr="00FD6847" w:rsidRDefault="0022520F" w:rsidP="00FD6847">
            <w:pPr>
              <w:pStyle w:val="Sinespaciado"/>
              <w:jc w:val="center"/>
              <w:rPr>
                <w:b/>
                <w:highlight w:val="white"/>
              </w:rPr>
            </w:pPr>
            <w:r w:rsidRPr="00FD6847">
              <w:rPr>
                <w:b/>
                <w:highlight w:val="white"/>
              </w:rPr>
              <w:t>10</w:t>
            </w: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AE69DA6" w14:textId="77777777" w:rsidR="00845B8E" w:rsidRDefault="0022520F" w:rsidP="00CF0D0B">
            <w:pPr>
              <w:pStyle w:val="Sinespaciado"/>
            </w:pPr>
            <w:r>
              <w:t>La Tarea-</w:t>
            </w:r>
            <w:r w:rsidR="00CF0D0B">
              <w:t>3</w:t>
            </w:r>
            <w:r>
              <w:t xml:space="preserve"> debe estar organizada en subcarpetas y archivos de esta manera:</w:t>
            </w:r>
          </w:p>
          <w:p w14:paraId="7C3AD174" w14:textId="77777777" w:rsidR="00845B8E" w:rsidRDefault="0022520F" w:rsidP="00CF0D0B">
            <w:pPr>
              <w:pStyle w:val="Sinespaciado"/>
            </w:pPr>
            <w:r>
              <w:t>Archivos en la raíz de la carpeta Tarea-4</w:t>
            </w:r>
          </w:p>
          <w:p w14:paraId="77823B8F" w14:textId="77777777" w:rsidR="00FD6847" w:rsidRDefault="0022520F" w:rsidP="00CF0D0B">
            <w:pPr>
              <w:pStyle w:val="Sinespaciado"/>
              <w:numPr>
                <w:ilvl w:val="0"/>
                <w:numId w:val="21"/>
              </w:numPr>
            </w:pPr>
            <w:r>
              <w:t>Informe</w:t>
            </w:r>
          </w:p>
          <w:p w14:paraId="5A33D6DB" w14:textId="77777777" w:rsidR="00FD6847" w:rsidRDefault="0022520F" w:rsidP="00CF0D0B">
            <w:pPr>
              <w:pStyle w:val="Sinespaciado"/>
              <w:numPr>
                <w:ilvl w:val="0"/>
                <w:numId w:val="21"/>
              </w:numPr>
            </w:pPr>
            <w:r>
              <w:t>Enlace video</w:t>
            </w:r>
          </w:p>
          <w:p w14:paraId="11C67DC8" w14:textId="77777777" w:rsidR="00845B8E" w:rsidRDefault="0022520F" w:rsidP="00CF0D0B">
            <w:pPr>
              <w:pStyle w:val="Sinespaciado"/>
              <w:numPr>
                <w:ilvl w:val="0"/>
                <w:numId w:val="21"/>
              </w:numPr>
            </w:pPr>
            <w:r>
              <w:t>Subcarpeta</w:t>
            </w:r>
            <w:r w:rsidR="00FD6847">
              <w:t>s “</w:t>
            </w:r>
            <w:proofErr w:type="spellStart"/>
            <w:r w:rsidR="00FD6847">
              <w:t>proyecto_pia</w:t>
            </w:r>
            <w:proofErr w:type="spellEnd"/>
            <w:r w:rsidR="00FD6847">
              <w:t>”</w:t>
            </w:r>
            <w:r>
              <w:t xml:space="preserve"> dentro de la Tarea-4</w:t>
            </w:r>
          </w:p>
          <w:p w14:paraId="06D41C8E" w14:textId="77777777" w:rsidR="00845B8E" w:rsidRDefault="00FD6847" w:rsidP="00FD6847">
            <w:pPr>
              <w:pStyle w:val="Sinespaciado"/>
              <w:numPr>
                <w:ilvl w:val="1"/>
                <w:numId w:val="21"/>
              </w:numPr>
            </w:pPr>
            <w:r>
              <w:t>Cliente</w:t>
            </w:r>
          </w:p>
          <w:p w14:paraId="12581E39" w14:textId="77777777" w:rsidR="00845B8E" w:rsidRDefault="00FD6847" w:rsidP="00FD6847">
            <w:pPr>
              <w:pStyle w:val="Sinespaciado"/>
              <w:numPr>
                <w:ilvl w:val="1"/>
                <w:numId w:val="21"/>
              </w:numPr>
            </w:pPr>
            <w:r>
              <w:t>Servidor</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8C31BE" w14:textId="77777777" w:rsidR="00845B8E" w:rsidRPr="00FD6847" w:rsidRDefault="0022520F" w:rsidP="00FD6847">
            <w:pPr>
              <w:pStyle w:val="Sinespaciado"/>
              <w:jc w:val="center"/>
              <w:rPr>
                <w:b/>
              </w:rPr>
            </w:pPr>
            <w:r w:rsidRPr="00FD6847">
              <w:rPr>
                <w:b/>
              </w:rPr>
              <w:t>10</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25D3956" w14:textId="77777777" w:rsidR="00845B8E" w:rsidRPr="00FD6847" w:rsidRDefault="00845B8E" w:rsidP="00FD6847">
            <w:pPr>
              <w:pStyle w:val="Sinespaciado"/>
              <w:jc w:val="center"/>
              <w:rPr>
                <w:b/>
              </w:rPr>
            </w:pPr>
          </w:p>
        </w:tc>
      </w:tr>
      <w:tr w:rsidR="00845B8E" w14:paraId="2103522D" w14:textId="77777777" w:rsidTr="00FD6847">
        <w:tc>
          <w:tcPr>
            <w:tcW w:w="5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05D5E" w14:textId="77777777" w:rsidR="00845B8E" w:rsidRDefault="00845B8E" w:rsidP="00CF0D0B">
            <w:pPr>
              <w:pStyle w:val="Sinespaciado"/>
              <w:rPr>
                <w:highlight w:val="white"/>
              </w:rPr>
            </w:pPr>
          </w:p>
        </w:tc>
        <w:tc>
          <w:tcPr>
            <w:tcW w:w="69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AC7AC" w14:textId="77777777" w:rsidR="00845B8E" w:rsidRPr="00FD6847" w:rsidRDefault="0022520F" w:rsidP="00FD6847">
            <w:pPr>
              <w:pStyle w:val="Sinespaciado"/>
              <w:jc w:val="center"/>
              <w:rPr>
                <w:b/>
              </w:rPr>
            </w:pPr>
            <w:r w:rsidRPr="00FD6847">
              <w:rPr>
                <w:b/>
              </w:rPr>
              <w:t>Total</w:t>
            </w:r>
          </w:p>
        </w:tc>
        <w:tc>
          <w:tcPr>
            <w:tcW w:w="8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7AFA4F" w14:textId="77777777" w:rsidR="00845B8E" w:rsidRPr="00FD6847" w:rsidRDefault="0022520F" w:rsidP="00FD6847">
            <w:pPr>
              <w:pStyle w:val="Sinespaciado"/>
              <w:jc w:val="center"/>
              <w:rPr>
                <w:b/>
              </w:rPr>
            </w:pPr>
            <w:r w:rsidRPr="00FD6847">
              <w:rPr>
                <w:b/>
              </w:rPr>
              <w:t>100</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E186F7" w14:textId="77777777" w:rsidR="00845B8E" w:rsidRPr="00FD6847" w:rsidRDefault="00845B8E" w:rsidP="00FD6847">
            <w:pPr>
              <w:pStyle w:val="Sinespaciado"/>
              <w:jc w:val="center"/>
              <w:rPr>
                <w:b/>
              </w:rPr>
            </w:pPr>
          </w:p>
        </w:tc>
      </w:tr>
    </w:tbl>
    <w:p w14:paraId="177454C8" w14:textId="77777777" w:rsidR="00845B8E" w:rsidRDefault="0022520F">
      <w:pPr>
        <w:rPr>
          <w:sz w:val="18"/>
          <w:szCs w:val="18"/>
        </w:rPr>
      </w:pPr>
      <w:r>
        <w:br w:type="page"/>
      </w:r>
    </w:p>
    <w:p w14:paraId="64E52B42" w14:textId="77777777" w:rsidR="00845B8E" w:rsidRDefault="00845B8E">
      <w:pPr>
        <w:rPr>
          <w:sz w:val="18"/>
          <w:szCs w:val="18"/>
        </w:rPr>
      </w:pPr>
    </w:p>
    <w:p w14:paraId="46B9826E" w14:textId="77777777" w:rsidR="00845B8E" w:rsidRDefault="0022520F">
      <w:pPr>
        <w:spacing w:after="0" w:line="240" w:lineRule="auto"/>
        <w:jc w:val="center"/>
        <w:rPr>
          <w:sz w:val="20"/>
          <w:szCs w:val="20"/>
        </w:rPr>
      </w:pPr>
      <w:bookmarkStart w:id="2" w:name="_heading=h.rnxd7fx467c2" w:colFirst="0" w:colLast="0"/>
      <w:bookmarkEnd w:id="2"/>
      <w:r>
        <w:rPr>
          <w:b/>
          <w:color w:val="000000"/>
          <w:sz w:val="24"/>
          <w:szCs w:val="24"/>
          <w:highlight w:val="white"/>
        </w:rPr>
        <w:t>Rúbrica</w:t>
      </w:r>
      <w:r w:rsidR="00FD6847">
        <w:rPr>
          <w:b/>
          <w:color w:val="000000"/>
          <w:sz w:val="24"/>
          <w:szCs w:val="24"/>
          <w:highlight w:val="white"/>
        </w:rPr>
        <w:t xml:space="preserve"> de la Tarea</w:t>
      </w:r>
      <w:r>
        <w:rPr>
          <w:b/>
          <w:color w:val="000000"/>
          <w:sz w:val="24"/>
          <w:szCs w:val="24"/>
          <w:highlight w:val="white"/>
        </w:rPr>
        <w:t>: Criterios de Evaluación</w:t>
      </w:r>
    </w:p>
    <w:p w14:paraId="55CD8EAD" w14:textId="77777777" w:rsidR="00845B8E" w:rsidRDefault="00845B8E">
      <w:pPr>
        <w:spacing w:after="0" w:line="240" w:lineRule="auto"/>
        <w:jc w:val="both"/>
        <w:rPr>
          <w:sz w:val="18"/>
          <w:szCs w:val="18"/>
        </w:rPr>
      </w:pPr>
    </w:p>
    <w:tbl>
      <w:tblPr>
        <w:tblStyle w:val="Style73"/>
        <w:tblW w:w="9960" w:type="dxa"/>
        <w:jc w:val="center"/>
        <w:tblInd w:w="0" w:type="dxa"/>
        <w:tblLayout w:type="fixed"/>
        <w:tblLook w:val="04A0" w:firstRow="1" w:lastRow="0" w:firstColumn="1" w:lastColumn="0" w:noHBand="0" w:noVBand="1"/>
      </w:tblPr>
      <w:tblGrid>
        <w:gridCol w:w="795"/>
        <w:gridCol w:w="1650"/>
        <w:gridCol w:w="3195"/>
        <w:gridCol w:w="2865"/>
        <w:gridCol w:w="750"/>
        <w:gridCol w:w="705"/>
      </w:tblGrid>
      <w:tr w:rsidR="00845B8E" w14:paraId="4E9CB631" w14:textId="77777777">
        <w:trPr>
          <w:jc w:val="center"/>
        </w:trPr>
        <w:tc>
          <w:tcPr>
            <w:tcW w:w="795" w:type="dxa"/>
            <w:tcBorders>
              <w:top w:val="single" w:sz="8" w:space="0" w:color="000000"/>
              <w:left w:val="single" w:sz="8" w:space="0" w:color="000000"/>
              <w:bottom w:val="single" w:sz="8" w:space="0" w:color="000000"/>
              <w:right w:val="single" w:sz="8" w:space="0" w:color="000000"/>
            </w:tcBorders>
            <w:shd w:val="clear" w:color="auto" w:fill="DBEEF3"/>
            <w:tcMar>
              <w:top w:w="100" w:type="dxa"/>
              <w:left w:w="100" w:type="dxa"/>
              <w:bottom w:w="100" w:type="dxa"/>
              <w:right w:w="100" w:type="dxa"/>
            </w:tcMar>
            <w:vAlign w:val="center"/>
          </w:tcPr>
          <w:p w14:paraId="49E75F16" w14:textId="77777777" w:rsidR="00845B8E" w:rsidRDefault="0022520F">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color w:val="000000"/>
                <w:sz w:val="20"/>
                <w:szCs w:val="20"/>
              </w:rPr>
            </w:pPr>
            <w:r>
              <w:rPr>
                <w:b/>
                <w:color w:val="000000"/>
                <w:sz w:val="20"/>
                <w:szCs w:val="20"/>
              </w:rPr>
              <w:t>ítem</w:t>
            </w:r>
          </w:p>
        </w:tc>
        <w:tc>
          <w:tcPr>
            <w:tcW w:w="7710" w:type="dxa"/>
            <w:gridSpan w:val="3"/>
            <w:tcBorders>
              <w:top w:val="single" w:sz="8" w:space="0" w:color="000000"/>
              <w:left w:val="single" w:sz="8" w:space="0" w:color="000000"/>
              <w:bottom w:val="single" w:sz="8" w:space="0" w:color="000000"/>
              <w:right w:val="single" w:sz="8" w:space="0" w:color="000000"/>
            </w:tcBorders>
            <w:shd w:val="clear" w:color="auto" w:fill="DBEEF3"/>
            <w:tcMar>
              <w:top w:w="100" w:type="dxa"/>
              <w:left w:w="100" w:type="dxa"/>
              <w:bottom w:w="100" w:type="dxa"/>
              <w:right w:w="100" w:type="dxa"/>
            </w:tcMar>
            <w:vAlign w:val="center"/>
          </w:tcPr>
          <w:p w14:paraId="4C379978" w14:textId="77777777" w:rsidR="00845B8E" w:rsidRDefault="0022520F">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color w:val="000000"/>
                <w:sz w:val="20"/>
                <w:szCs w:val="20"/>
              </w:rPr>
            </w:pPr>
            <w:r>
              <w:rPr>
                <w:b/>
                <w:color w:val="000000"/>
                <w:sz w:val="20"/>
                <w:szCs w:val="20"/>
              </w:rPr>
              <w:t>Criterio</w:t>
            </w:r>
          </w:p>
        </w:tc>
        <w:tc>
          <w:tcPr>
            <w:tcW w:w="750" w:type="dxa"/>
            <w:tcBorders>
              <w:top w:val="single" w:sz="8" w:space="0" w:color="000000"/>
              <w:left w:val="single" w:sz="8" w:space="0" w:color="000000"/>
              <w:bottom w:val="single" w:sz="8" w:space="0" w:color="000000"/>
              <w:right w:val="single" w:sz="8" w:space="0" w:color="000000"/>
            </w:tcBorders>
            <w:shd w:val="clear" w:color="auto" w:fill="DBEEF3"/>
            <w:tcMar>
              <w:top w:w="100" w:type="dxa"/>
              <w:left w:w="100" w:type="dxa"/>
              <w:bottom w:w="100" w:type="dxa"/>
              <w:right w:w="100" w:type="dxa"/>
            </w:tcMar>
            <w:vAlign w:val="center"/>
          </w:tcPr>
          <w:p w14:paraId="0C077F91" w14:textId="77777777" w:rsidR="00845B8E" w:rsidRDefault="0022520F">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color w:val="000000"/>
                <w:sz w:val="20"/>
                <w:szCs w:val="20"/>
              </w:rPr>
            </w:pPr>
            <w:r>
              <w:rPr>
                <w:b/>
                <w:color w:val="000000"/>
                <w:sz w:val="20"/>
                <w:szCs w:val="20"/>
              </w:rPr>
              <w:t>Peso</w:t>
            </w:r>
          </w:p>
        </w:tc>
        <w:tc>
          <w:tcPr>
            <w:tcW w:w="705" w:type="dxa"/>
            <w:tcBorders>
              <w:top w:val="single" w:sz="8" w:space="0" w:color="000000"/>
              <w:left w:val="single" w:sz="8" w:space="0" w:color="000000"/>
              <w:bottom w:val="single" w:sz="8" w:space="0" w:color="000000"/>
              <w:right w:val="single" w:sz="8" w:space="0" w:color="000000"/>
            </w:tcBorders>
            <w:shd w:val="clear" w:color="auto" w:fill="DBEEF3"/>
            <w:tcMar>
              <w:top w:w="100" w:type="dxa"/>
              <w:left w:w="100" w:type="dxa"/>
              <w:bottom w:w="100" w:type="dxa"/>
              <w:right w:w="100" w:type="dxa"/>
            </w:tcMar>
            <w:vAlign w:val="center"/>
          </w:tcPr>
          <w:p w14:paraId="16B59187" w14:textId="77777777" w:rsidR="00845B8E" w:rsidRDefault="0022520F">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b/>
                <w:color w:val="000000"/>
                <w:sz w:val="20"/>
                <w:szCs w:val="20"/>
              </w:rPr>
            </w:pPr>
            <w:r>
              <w:rPr>
                <w:b/>
                <w:color w:val="000000"/>
                <w:sz w:val="20"/>
                <w:szCs w:val="20"/>
              </w:rPr>
              <w:t>Cal</w:t>
            </w:r>
          </w:p>
        </w:tc>
      </w:tr>
      <w:tr w:rsidR="00FC238D" w14:paraId="3C6F0FB8" w14:textId="77777777" w:rsidTr="004A1E01">
        <w:trPr>
          <w:jc w:val="center"/>
        </w:trPr>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0660F2" w14:textId="77777777" w:rsidR="00FC238D" w:rsidRPr="00ED2FC2" w:rsidRDefault="00FC238D" w:rsidP="00FC238D">
            <w:pPr>
              <w:pStyle w:val="Sinespaciado"/>
              <w:jc w:val="center"/>
              <w:rPr>
                <w:rFonts w:asciiTheme="minorHAnsi" w:hAnsiTheme="minorHAnsi" w:cstheme="minorHAnsi"/>
                <w:b/>
              </w:rPr>
            </w:pPr>
            <w:r w:rsidRPr="00ED2FC2">
              <w:rPr>
                <w:rFonts w:asciiTheme="minorHAnsi" w:hAnsiTheme="minorHAnsi" w:cstheme="minorHAnsi"/>
                <w:b/>
                <w:highlight w:val="white"/>
              </w:rPr>
              <w:t>1</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C21A61" w14:textId="77777777" w:rsidR="00FC238D" w:rsidRPr="00ED2FC2" w:rsidRDefault="00FC238D" w:rsidP="00FC238D">
            <w:pPr>
              <w:pStyle w:val="Sinespaciado"/>
              <w:rPr>
                <w:rFonts w:asciiTheme="minorHAnsi" w:hAnsiTheme="minorHAnsi" w:cstheme="minorHAnsi"/>
                <w:b/>
                <w:sz w:val="24"/>
                <w:szCs w:val="24"/>
              </w:rPr>
            </w:pPr>
            <w:r w:rsidRPr="00ED2FC2">
              <w:rPr>
                <w:b/>
                <w:sz w:val="24"/>
                <w:szCs w:val="24"/>
                <w:lang w:val="es-CO"/>
              </w:rPr>
              <w:t xml:space="preserve">Base de Datos “proyectos” y </w:t>
            </w:r>
            <w:r w:rsidRPr="00ED2FC2">
              <w:rPr>
                <w:b/>
                <w:sz w:val="24"/>
                <w:szCs w:val="24"/>
              </w:rPr>
              <w:t xml:space="preserve">Tabla </w:t>
            </w:r>
            <w:r w:rsidRPr="00ED2FC2">
              <w:rPr>
                <w:b/>
                <w:sz w:val="24"/>
                <w:szCs w:val="24"/>
                <w:lang w:val="es-CO"/>
              </w:rPr>
              <w:t xml:space="preserve">de </w:t>
            </w:r>
            <w:r w:rsidRPr="00ED2FC2">
              <w:rPr>
                <w:b/>
                <w:sz w:val="24"/>
                <w:szCs w:val="24"/>
              </w:rPr>
              <w:t>Tipos de Proyecto</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7AB575" w14:textId="77777777" w:rsidR="00FC238D" w:rsidRPr="00FC238D" w:rsidRDefault="00FC238D" w:rsidP="00FC238D">
            <w:pPr>
              <w:pStyle w:val="Sinespaciado"/>
              <w:jc w:val="center"/>
              <w:rPr>
                <w:b/>
                <w:color w:val="0070C0"/>
                <w:sz w:val="24"/>
                <w:szCs w:val="24"/>
              </w:rPr>
            </w:pPr>
            <w:r w:rsidRPr="00FC238D">
              <w:rPr>
                <w:b/>
                <w:color w:val="0070C0"/>
                <w:sz w:val="24"/>
                <w:szCs w:val="24"/>
              </w:rPr>
              <w:t>20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02884" w14:textId="77777777" w:rsidR="00FC238D" w:rsidRPr="00FD6847" w:rsidRDefault="00FC238D" w:rsidP="00FC238D">
            <w:pPr>
              <w:pStyle w:val="Sinespaciado"/>
              <w:jc w:val="center"/>
              <w:rPr>
                <w:rFonts w:asciiTheme="minorHAnsi" w:hAnsiTheme="minorHAnsi" w:cstheme="minorHAnsi"/>
              </w:rPr>
            </w:pPr>
          </w:p>
        </w:tc>
      </w:tr>
      <w:tr w:rsidR="00FC238D" w14:paraId="7AEDC67E" w14:textId="77777777" w:rsidTr="004A1E01">
        <w:trPr>
          <w:jc w:val="center"/>
        </w:trPr>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ACF6D" w14:textId="77777777" w:rsidR="00FC238D" w:rsidRPr="00ED2FC2" w:rsidRDefault="00FC238D" w:rsidP="00FC238D">
            <w:pPr>
              <w:pStyle w:val="Sinespaciado"/>
              <w:jc w:val="center"/>
              <w:rPr>
                <w:rFonts w:asciiTheme="minorHAnsi" w:hAnsiTheme="minorHAnsi" w:cstheme="minorHAnsi"/>
                <w:b/>
                <w:highlight w:val="white"/>
              </w:rPr>
            </w:pPr>
            <w:r w:rsidRPr="00ED2FC2">
              <w:rPr>
                <w:rFonts w:asciiTheme="minorHAnsi" w:hAnsiTheme="minorHAnsi" w:cstheme="minorHAnsi"/>
                <w:b/>
                <w:highlight w:val="white"/>
              </w:rPr>
              <w:t>2</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B44A50" w14:textId="77777777" w:rsidR="00FC238D" w:rsidRPr="00ED2FC2" w:rsidRDefault="00FC238D" w:rsidP="00FC238D">
            <w:pPr>
              <w:pStyle w:val="Sinespaciado"/>
              <w:rPr>
                <w:rFonts w:asciiTheme="minorHAnsi" w:hAnsiTheme="minorHAnsi" w:cstheme="minorHAnsi"/>
                <w:b/>
                <w:sz w:val="24"/>
                <w:szCs w:val="24"/>
              </w:rPr>
            </w:pPr>
            <w:r w:rsidRPr="00ED2FC2">
              <w:rPr>
                <w:b/>
                <w:sz w:val="24"/>
                <w:szCs w:val="24"/>
                <w:lang w:val="es-CO"/>
              </w:rPr>
              <w:t>Estructura del proyecto FrontEnd/BackEnd</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939E00" w14:textId="77777777" w:rsidR="00FC238D" w:rsidRPr="00FC238D" w:rsidRDefault="00FC238D" w:rsidP="00FC238D">
            <w:pPr>
              <w:pStyle w:val="Sinespaciado"/>
              <w:jc w:val="center"/>
              <w:rPr>
                <w:b/>
                <w:color w:val="0070C0"/>
                <w:sz w:val="24"/>
                <w:szCs w:val="24"/>
              </w:rPr>
            </w:pPr>
            <w:r w:rsidRPr="00FC238D">
              <w:rPr>
                <w:b/>
                <w:color w:val="0070C0"/>
                <w:sz w:val="24"/>
                <w:szCs w:val="24"/>
              </w:rPr>
              <w:t>30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15604" w14:textId="77777777" w:rsidR="00FC238D" w:rsidRPr="00FD6847" w:rsidRDefault="00FC238D" w:rsidP="00FC238D">
            <w:pPr>
              <w:pStyle w:val="Sinespaciado"/>
              <w:jc w:val="center"/>
              <w:rPr>
                <w:rFonts w:asciiTheme="minorHAnsi" w:hAnsiTheme="minorHAnsi" w:cstheme="minorHAnsi"/>
              </w:rPr>
            </w:pPr>
          </w:p>
        </w:tc>
      </w:tr>
      <w:tr w:rsidR="00FC238D" w14:paraId="51EE722A" w14:textId="77777777" w:rsidTr="004A1E01">
        <w:trPr>
          <w:jc w:val="center"/>
        </w:trPr>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4D752" w14:textId="77777777" w:rsidR="00FC238D" w:rsidRPr="00ED2FC2" w:rsidRDefault="00FC238D" w:rsidP="00FC238D">
            <w:pPr>
              <w:pStyle w:val="Sinespaciado"/>
              <w:jc w:val="center"/>
              <w:rPr>
                <w:rFonts w:asciiTheme="minorHAnsi" w:hAnsiTheme="minorHAnsi" w:cstheme="minorHAnsi"/>
                <w:b/>
                <w:highlight w:val="white"/>
              </w:rPr>
            </w:pPr>
            <w:r w:rsidRPr="00ED2FC2">
              <w:rPr>
                <w:rFonts w:asciiTheme="minorHAnsi" w:hAnsiTheme="minorHAnsi" w:cstheme="minorHAnsi"/>
                <w:b/>
                <w:highlight w:val="white"/>
              </w:rPr>
              <w:t>3</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252EE4" w14:textId="77777777" w:rsidR="00FC238D" w:rsidRPr="00ED2FC2" w:rsidRDefault="00FC238D" w:rsidP="00FC238D">
            <w:pPr>
              <w:pStyle w:val="Sinespaciado"/>
              <w:rPr>
                <w:rFonts w:asciiTheme="minorHAnsi" w:hAnsiTheme="minorHAnsi" w:cstheme="minorHAnsi"/>
                <w:b/>
                <w:sz w:val="24"/>
                <w:szCs w:val="24"/>
              </w:rPr>
            </w:pPr>
            <w:r w:rsidRPr="00ED2FC2">
              <w:rPr>
                <w:b/>
                <w:sz w:val="24"/>
                <w:szCs w:val="24"/>
                <w:lang w:val="es-CO"/>
              </w:rPr>
              <w:t>Código fuente del Proyecto</w:t>
            </w:r>
            <w:r w:rsidR="009A78E9">
              <w:rPr>
                <w:b/>
                <w:sz w:val="24"/>
                <w:szCs w:val="24"/>
                <w:lang w:val="es-CO"/>
              </w:rPr>
              <w:t>. Cambiar estilo Página Web</w:t>
            </w:r>
            <w:r w:rsidRPr="00ED2FC2">
              <w:rPr>
                <w:b/>
                <w:sz w:val="24"/>
                <w:szCs w:val="24"/>
                <w:lang w:val="es-CO"/>
              </w:rPr>
              <w:t xml:space="preserve">  </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84D352" w14:textId="77777777" w:rsidR="00FC238D" w:rsidRPr="00FC238D" w:rsidRDefault="00FC238D" w:rsidP="00FC238D">
            <w:pPr>
              <w:pStyle w:val="Sinespaciado"/>
              <w:jc w:val="center"/>
              <w:rPr>
                <w:b/>
                <w:color w:val="0070C0"/>
                <w:sz w:val="24"/>
                <w:szCs w:val="24"/>
              </w:rPr>
            </w:pPr>
            <w:r w:rsidRPr="00FC238D">
              <w:rPr>
                <w:b/>
                <w:color w:val="0070C0"/>
                <w:sz w:val="24"/>
                <w:szCs w:val="24"/>
              </w:rPr>
              <w:t>200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ABB93F" w14:textId="77777777" w:rsidR="00FC238D" w:rsidRPr="00FD6847" w:rsidRDefault="00FC238D" w:rsidP="00FC238D">
            <w:pPr>
              <w:pStyle w:val="Sinespaciado"/>
              <w:jc w:val="center"/>
              <w:rPr>
                <w:rFonts w:asciiTheme="minorHAnsi" w:hAnsiTheme="minorHAnsi" w:cstheme="minorHAnsi"/>
              </w:rPr>
            </w:pPr>
          </w:p>
        </w:tc>
      </w:tr>
      <w:tr w:rsidR="00FC238D" w14:paraId="37137E49" w14:textId="77777777" w:rsidTr="004A1E01">
        <w:trPr>
          <w:jc w:val="center"/>
        </w:trPr>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9E8BA6" w14:textId="77777777" w:rsidR="00FC238D" w:rsidRPr="00ED2FC2" w:rsidRDefault="00FC238D" w:rsidP="00FC238D">
            <w:pPr>
              <w:pStyle w:val="Sinespaciado"/>
              <w:jc w:val="center"/>
              <w:rPr>
                <w:rFonts w:asciiTheme="minorHAnsi" w:hAnsiTheme="minorHAnsi" w:cstheme="minorHAnsi"/>
                <w:b/>
                <w:highlight w:val="white"/>
              </w:rPr>
            </w:pPr>
            <w:r w:rsidRPr="00ED2FC2">
              <w:rPr>
                <w:rFonts w:asciiTheme="minorHAnsi" w:hAnsiTheme="minorHAnsi" w:cstheme="minorHAnsi"/>
                <w:b/>
                <w:highlight w:val="white"/>
              </w:rPr>
              <w:t>4</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6049B4" w14:textId="77777777" w:rsidR="00FC238D" w:rsidRPr="00ED2FC2" w:rsidRDefault="00FC238D" w:rsidP="00FC238D">
            <w:pPr>
              <w:pStyle w:val="Sinespaciado"/>
              <w:rPr>
                <w:rFonts w:asciiTheme="minorHAnsi" w:hAnsiTheme="minorHAnsi" w:cstheme="minorHAnsi"/>
                <w:b/>
                <w:sz w:val="24"/>
                <w:szCs w:val="24"/>
              </w:rPr>
            </w:pPr>
            <w:r w:rsidRPr="00ED2FC2">
              <w:rPr>
                <w:b/>
                <w:sz w:val="24"/>
                <w:szCs w:val="24"/>
                <w:lang w:val="es-CO"/>
              </w:rPr>
              <w:t>Creación del proyecto Node e instalación de las dependencias iniciales</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F85588" w14:textId="77777777" w:rsidR="00FC238D" w:rsidRPr="00FC238D" w:rsidRDefault="00FC238D" w:rsidP="00FC238D">
            <w:pPr>
              <w:pStyle w:val="Sinespaciado"/>
              <w:jc w:val="center"/>
              <w:rPr>
                <w:b/>
                <w:color w:val="0070C0"/>
                <w:sz w:val="24"/>
                <w:szCs w:val="24"/>
              </w:rPr>
            </w:pPr>
            <w:r w:rsidRPr="00FC238D">
              <w:rPr>
                <w:b/>
                <w:color w:val="0070C0"/>
                <w:sz w:val="24"/>
                <w:szCs w:val="24"/>
              </w:rPr>
              <w:t>10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F625C4" w14:textId="77777777" w:rsidR="00FC238D" w:rsidRPr="00FD6847" w:rsidRDefault="00FC238D" w:rsidP="00FC238D">
            <w:pPr>
              <w:pStyle w:val="Sinespaciado"/>
              <w:jc w:val="center"/>
              <w:rPr>
                <w:rFonts w:asciiTheme="minorHAnsi" w:hAnsiTheme="minorHAnsi" w:cstheme="minorHAnsi"/>
              </w:rPr>
            </w:pPr>
          </w:p>
        </w:tc>
      </w:tr>
      <w:tr w:rsidR="00FC238D" w14:paraId="04144C47" w14:textId="77777777" w:rsidTr="004A1E01">
        <w:trPr>
          <w:jc w:val="center"/>
        </w:trPr>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E08533" w14:textId="77777777" w:rsidR="00FC238D" w:rsidRPr="00ED2FC2" w:rsidRDefault="00FC238D" w:rsidP="00FC238D">
            <w:pPr>
              <w:pStyle w:val="Sinespaciado"/>
              <w:jc w:val="center"/>
              <w:rPr>
                <w:rFonts w:asciiTheme="minorHAnsi" w:hAnsiTheme="minorHAnsi" w:cstheme="minorHAnsi"/>
                <w:b/>
                <w:highlight w:val="white"/>
              </w:rPr>
            </w:pPr>
            <w:r w:rsidRPr="00ED2FC2">
              <w:rPr>
                <w:rFonts w:asciiTheme="minorHAnsi" w:hAnsiTheme="minorHAnsi" w:cstheme="minorHAnsi"/>
                <w:b/>
                <w:highlight w:val="white"/>
              </w:rPr>
              <w:t>5</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629E5E" w14:textId="77777777" w:rsidR="00FC238D" w:rsidRPr="00ED2FC2" w:rsidRDefault="00FC238D" w:rsidP="00FC238D">
            <w:pPr>
              <w:pStyle w:val="Sinespaciado"/>
              <w:rPr>
                <w:rFonts w:asciiTheme="minorHAnsi" w:hAnsiTheme="minorHAnsi" w:cstheme="minorHAnsi"/>
                <w:b/>
                <w:sz w:val="24"/>
                <w:szCs w:val="24"/>
              </w:rPr>
            </w:pPr>
            <w:r w:rsidRPr="00ED2FC2">
              <w:rPr>
                <w:b/>
                <w:bCs/>
                <w:color w:val="000000"/>
                <w:sz w:val="24"/>
                <w:szCs w:val="24"/>
              </w:rPr>
              <w:t>Configuración de la base de datos</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622F66" w14:textId="77777777" w:rsidR="00FC238D" w:rsidRPr="00FC238D" w:rsidRDefault="00FC238D" w:rsidP="00FC238D">
            <w:pPr>
              <w:pStyle w:val="Sinespaciado"/>
              <w:jc w:val="center"/>
              <w:rPr>
                <w:b/>
                <w:color w:val="0070C0"/>
                <w:sz w:val="24"/>
                <w:szCs w:val="24"/>
              </w:rPr>
            </w:pPr>
            <w:r w:rsidRPr="00FC238D">
              <w:rPr>
                <w:b/>
                <w:color w:val="0070C0"/>
                <w:sz w:val="24"/>
                <w:szCs w:val="24"/>
              </w:rPr>
              <w:t>10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15630" w14:textId="77777777" w:rsidR="00FC238D" w:rsidRPr="00FD6847" w:rsidRDefault="00FC238D" w:rsidP="00FC238D">
            <w:pPr>
              <w:pStyle w:val="Sinespaciado"/>
              <w:jc w:val="center"/>
              <w:rPr>
                <w:rFonts w:asciiTheme="minorHAnsi" w:hAnsiTheme="minorHAnsi" w:cstheme="minorHAnsi"/>
              </w:rPr>
            </w:pPr>
          </w:p>
        </w:tc>
      </w:tr>
      <w:tr w:rsidR="00FC238D" w14:paraId="2F3063FF" w14:textId="77777777" w:rsidTr="004A1E01">
        <w:trPr>
          <w:trHeight w:val="113"/>
          <w:jc w:val="center"/>
        </w:trPr>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BEF54B" w14:textId="77777777" w:rsidR="00FC238D" w:rsidRPr="00ED2FC2" w:rsidRDefault="00FC238D" w:rsidP="00FC238D">
            <w:pPr>
              <w:pStyle w:val="Sinespaciado"/>
              <w:jc w:val="center"/>
              <w:rPr>
                <w:rFonts w:asciiTheme="minorHAnsi" w:hAnsiTheme="minorHAnsi" w:cstheme="minorHAnsi"/>
                <w:b/>
              </w:rPr>
            </w:pPr>
            <w:r w:rsidRPr="00ED2FC2">
              <w:rPr>
                <w:rFonts w:asciiTheme="minorHAnsi" w:hAnsiTheme="minorHAnsi" w:cstheme="minorHAnsi"/>
                <w:b/>
                <w:highlight w:val="white"/>
              </w:rPr>
              <w:t>6</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50C3F" w14:textId="77777777" w:rsidR="00FC238D" w:rsidRPr="00ED2FC2" w:rsidRDefault="00FC238D" w:rsidP="00FC238D">
            <w:pPr>
              <w:pStyle w:val="Sinespaciado"/>
              <w:rPr>
                <w:rFonts w:asciiTheme="minorHAnsi" w:hAnsiTheme="minorHAnsi" w:cstheme="minorHAnsi"/>
                <w:b/>
                <w:sz w:val="24"/>
                <w:szCs w:val="24"/>
              </w:rPr>
            </w:pPr>
            <w:r w:rsidRPr="00ED2FC2">
              <w:rPr>
                <w:b/>
                <w:bCs/>
                <w:color w:val="000000"/>
                <w:sz w:val="24"/>
                <w:szCs w:val="24"/>
              </w:rPr>
              <w:t>Arranque del Servidor Node</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43AA1A" w14:textId="77777777" w:rsidR="00FC238D" w:rsidRPr="00FC238D" w:rsidRDefault="00FC238D" w:rsidP="00FC238D">
            <w:pPr>
              <w:pStyle w:val="Sinespaciado"/>
              <w:jc w:val="center"/>
              <w:rPr>
                <w:b/>
                <w:color w:val="0070C0"/>
                <w:sz w:val="24"/>
                <w:szCs w:val="24"/>
              </w:rPr>
            </w:pPr>
            <w:r w:rsidRPr="00FC238D">
              <w:rPr>
                <w:b/>
                <w:color w:val="0070C0"/>
                <w:sz w:val="24"/>
                <w:szCs w:val="24"/>
              </w:rPr>
              <w:t>15</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1596D" w14:textId="77777777" w:rsidR="00FC238D" w:rsidRPr="00FD6847" w:rsidRDefault="00FC238D" w:rsidP="00FC238D">
            <w:pPr>
              <w:pStyle w:val="Sinespaciado"/>
              <w:jc w:val="center"/>
              <w:rPr>
                <w:rFonts w:asciiTheme="minorHAnsi" w:hAnsiTheme="minorHAnsi" w:cstheme="minorHAnsi"/>
              </w:rPr>
            </w:pPr>
          </w:p>
        </w:tc>
      </w:tr>
      <w:tr w:rsidR="00FC238D" w14:paraId="5E45FE4A" w14:textId="77777777" w:rsidTr="004A1E01">
        <w:trPr>
          <w:trHeight w:val="113"/>
          <w:jc w:val="center"/>
        </w:trPr>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8F1DB" w14:textId="77777777" w:rsidR="00FC238D" w:rsidRPr="00ED2FC2" w:rsidRDefault="00FC238D" w:rsidP="00FC238D">
            <w:pPr>
              <w:pStyle w:val="Sinespaciado"/>
              <w:jc w:val="center"/>
              <w:rPr>
                <w:rFonts w:asciiTheme="minorHAnsi" w:hAnsiTheme="minorHAnsi" w:cstheme="minorHAnsi"/>
                <w:b/>
                <w:highlight w:val="white"/>
              </w:rPr>
            </w:pPr>
            <w:r w:rsidRPr="00ED2FC2">
              <w:rPr>
                <w:rFonts w:asciiTheme="minorHAnsi" w:hAnsiTheme="minorHAnsi" w:cstheme="minorHAnsi"/>
                <w:b/>
                <w:highlight w:val="white"/>
              </w:rPr>
              <w:t>7</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E35A4E" w14:textId="77777777" w:rsidR="00FC238D" w:rsidRPr="00ED2FC2" w:rsidRDefault="00FC238D" w:rsidP="00FC238D">
            <w:pPr>
              <w:pStyle w:val="Sinespaciado"/>
              <w:rPr>
                <w:rFonts w:asciiTheme="minorHAnsi" w:hAnsiTheme="minorHAnsi" w:cstheme="minorHAnsi"/>
                <w:b/>
                <w:sz w:val="24"/>
                <w:szCs w:val="24"/>
              </w:rPr>
            </w:pPr>
            <w:r w:rsidRPr="00ED2FC2">
              <w:rPr>
                <w:b/>
                <w:bCs/>
                <w:color w:val="000000"/>
                <w:sz w:val="24"/>
                <w:szCs w:val="24"/>
              </w:rPr>
              <w:t>Arrancar la página Web</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0C283F" w14:textId="77777777" w:rsidR="00FC238D" w:rsidRPr="00FC238D" w:rsidRDefault="00FC238D" w:rsidP="00FC238D">
            <w:pPr>
              <w:pStyle w:val="Sinespaciado"/>
              <w:jc w:val="center"/>
              <w:rPr>
                <w:b/>
                <w:color w:val="0070C0"/>
                <w:sz w:val="24"/>
                <w:szCs w:val="24"/>
              </w:rPr>
            </w:pPr>
            <w:r w:rsidRPr="00FC238D">
              <w:rPr>
                <w:b/>
                <w:color w:val="0070C0"/>
                <w:sz w:val="24"/>
                <w:szCs w:val="24"/>
              </w:rPr>
              <w:t>15</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0BE6B" w14:textId="77777777" w:rsidR="00FC238D" w:rsidRPr="00FD6847" w:rsidRDefault="00FC238D" w:rsidP="00FC238D">
            <w:pPr>
              <w:pStyle w:val="Sinespaciado"/>
              <w:jc w:val="center"/>
              <w:rPr>
                <w:rFonts w:asciiTheme="minorHAnsi" w:hAnsiTheme="minorHAnsi" w:cstheme="minorHAnsi"/>
              </w:rPr>
            </w:pPr>
          </w:p>
        </w:tc>
      </w:tr>
      <w:tr w:rsidR="00FC238D" w14:paraId="565A29EB" w14:textId="77777777" w:rsidTr="004A1E01">
        <w:trPr>
          <w:trHeight w:val="113"/>
          <w:jc w:val="center"/>
        </w:trPr>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393A9E" w14:textId="77777777" w:rsidR="00FC238D" w:rsidRPr="00ED2FC2" w:rsidRDefault="00FC238D" w:rsidP="00FC238D">
            <w:pPr>
              <w:pStyle w:val="Sinespaciado"/>
              <w:jc w:val="center"/>
              <w:rPr>
                <w:rFonts w:asciiTheme="minorHAnsi" w:hAnsiTheme="minorHAnsi" w:cstheme="minorHAnsi"/>
                <w:b/>
                <w:highlight w:val="white"/>
              </w:rPr>
            </w:pPr>
            <w:r w:rsidRPr="00ED2FC2">
              <w:rPr>
                <w:rFonts w:asciiTheme="minorHAnsi" w:hAnsiTheme="minorHAnsi" w:cstheme="minorHAnsi"/>
                <w:b/>
                <w:highlight w:val="white"/>
              </w:rPr>
              <w:t>8</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8AA228" w14:textId="77777777" w:rsidR="00FC238D" w:rsidRPr="00ED2FC2" w:rsidRDefault="00FC238D" w:rsidP="00FC238D">
            <w:pPr>
              <w:pStyle w:val="Sinespaciado"/>
              <w:rPr>
                <w:rFonts w:asciiTheme="minorHAnsi" w:hAnsiTheme="minorHAnsi" w:cstheme="minorHAnsi"/>
                <w:b/>
                <w:sz w:val="24"/>
                <w:szCs w:val="24"/>
              </w:rPr>
            </w:pPr>
            <w:r>
              <w:rPr>
                <w:b/>
                <w:sz w:val="24"/>
                <w:szCs w:val="24"/>
                <w:lang w:val="es-CO"/>
              </w:rPr>
              <w:t xml:space="preserve">Mostrar ejecución operación </w:t>
            </w:r>
            <w:proofErr w:type="spellStart"/>
            <w:r>
              <w:rPr>
                <w:b/>
                <w:sz w:val="24"/>
                <w:szCs w:val="24"/>
                <w:lang w:val="es-CO"/>
              </w:rPr>
              <w:t>Rest</w:t>
            </w:r>
            <w:proofErr w:type="spellEnd"/>
            <w:r>
              <w:rPr>
                <w:b/>
                <w:sz w:val="24"/>
                <w:szCs w:val="24"/>
                <w:lang w:val="es-CO"/>
              </w:rPr>
              <w:t xml:space="preserve"> - </w:t>
            </w:r>
            <w:r w:rsidRPr="00ED2FC2">
              <w:rPr>
                <w:b/>
                <w:sz w:val="24"/>
                <w:szCs w:val="24"/>
                <w:lang w:val="es-CO"/>
              </w:rPr>
              <w:t>Inserción de registros (POST)</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B9B71" w14:textId="77777777" w:rsidR="00FC238D" w:rsidRPr="00FC238D" w:rsidRDefault="00FC238D" w:rsidP="00FC238D">
            <w:pPr>
              <w:pStyle w:val="Sinespaciado"/>
              <w:jc w:val="center"/>
              <w:rPr>
                <w:b/>
                <w:color w:val="0070C0"/>
                <w:sz w:val="24"/>
                <w:szCs w:val="24"/>
              </w:rPr>
            </w:pPr>
            <w:r w:rsidRPr="00FC238D">
              <w:rPr>
                <w:b/>
                <w:color w:val="0070C0"/>
                <w:sz w:val="24"/>
                <w:szCs w:val="24"/>
              </w:rPr>
              <w:t>75</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071FC2" w14:textId="77777777" w:rsidR="00FC238D" w:rsidRPr="00FD6847" w:rsidRDefault="00FC238D" w:rsidP="00FC238D">
            <w:pPr>
              <w:pStyle w:val="Sinespaciado"/>
              <w:jc w:val="center"/>
              <w:rPr>
                <w:rFonts w:asciiTheme="minorHAnsi" w:hAnsiTheme="minorHAnsi" w:cstheme="minorHAnsi"/>
              </w:rPr>
            </w:pPr>
          </w:p>
        </w:tc>
      </w:tr>
      <w:tr w:rsidR="00FC238D" w14:paraId="66E46DBA" w14:textId="77777777" w:rsidTr="004A1E01">
        <w:trPr>
          <w:trHeight w:val="113"/>
          <w:jc w:val="center"/>
        </w:trPr>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071168" w14:textId="77777777" w:rsidR="00FC238D" w:rsidRPr="00ED2FC2" w:rsidRDefault="00FC238D" w:rsidP="00FC238D">
            <w:pPr>
              <w:pStyle w:val="Sinespaciado"/>
              <w:jc w:val="center"/>
              <w:rPr>
                <w:rFonts w:asciiTheme="minorHAnsi" w:hAnsiTheme="minorHAnsi" w:cstheme="minorHAnsi"/>
                <w:b/>
                <w:highlight w:val="white"/>
              </w:rPr>
            </w:pPr>
            <w:r w:rsidRPr="00ED2FC2">
              <w:rPr>
                <w:rFonts w:asciiTheme="minorHAnsi" w:hAnsiTheme="minorHAnsi" w:cstheme="minorHAnsi"/>
                <w:b/>
                <w:highlight w:val="white"/>
              </w:rPr>
              <w:t>9</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3B859" w14:textId="77777777" w:rsidR="00FC238D" w:rsidRPr="00ED2FC2" w:rsidRDefault="00FC238D" w:rsidP="00FC238D">
            <w:pPr>
              <w:pStyle w:val="Sinespaciado"/>
              <w:rPr>
                <w:rFonts w:asciiTheme="minorHAnsi" w:hAnsiTheme="minorHAnsi" w:cstheme="minorHAnsi"/>
                <w:b/>
                <w:sz w:val="24"/>
                <w:szCs w:val="24"/>
              </w:rPr>
            </w:pPr>
            <w:r>
              <w:rPr>
                <w:b/>
                <w:sz w:val="24"/>
                <w:szCs w:val="24"/>
                <w:lang w:val="es-CO"/>
              </w:rPr>
              <w:t xml:space="preserve">Mostrar ejecución operación </w:t>
            </w:r>
            <w:proofErr w:type="spellStart"/>
            <w:r>
              <w:rPr>
                <w:b/>
                <w:sz w:val="24"/>
                <w:szCs w:val="24"/>
                <w:lang w:val="es-CO"/>
              </w:rPr>
              <w:t>Rest</w:t>
            </w:r>
            <w:proofErr w:type="spellEnd"/>
            <w:r>
              <w:rPr>
                <w:b/>
                <w:sz w:val="24"/>
                <w:szCs w:val="24"/>
                <w:lang w:val="es-CO"/>
              </w:rPr>
              <w:t xml:space="preserve">- </w:t>
            </w:r>
            <w:r w:rsidRPr="00ED2FC2">
              <w:rPr>
                <w:b/>
                <w:sz w:val="24"/>
                <w:szCs w:val="24"/>
                <w:lang w:val="es-CO"/>
              </w:rPr>
              <w:t>Modificación de registros (PUT)</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33E195" w14:textId="77777777" w:rsidR="00FC238D" w:rsidRPr="00FC238D" w:rsidRDefault="00FC238D" w:rsidP="00FC238D">
            <w:pPr>
              <w:pStyle w:val="Sinespaciado"/>
              <w:jc w:val="center"/>
              <w:rPr>
                <w:b/>
                <w:color w:val="0070C0"/>
                <w:sz w:val="24"/>
                <w:szCs w:val="24"/>
              </w:rPr>
            </w:pPr>
            <w:r w:rsidRPr="00FC238D">
              <w:rPr>
                <w:b/>
                <w:color w:val="0070C0"/>
                <w:sz w:val="24"/>
                <w:szCs w:val="24"/>
              </w:rPr>
              <w:t>75</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61F443" w14:textId="77777777" w:rsidR="00FC238D" w:rsidRPr="00FD6847" w:rsidRDefault="00FC238D" w:rsidP="00FC238D">
            <w:pPr>
              <w:pStyle w:val="Sinespaciado"/>
              <w:jc w:val="center"/>
              <w:rPr>
                <w:rFonts w:asciiTheme="minorHAnsi" w:hAnsiTheme="minorHAnsi" w:cstheme="minorHAnsi"/>
              </w:rPr>
            </w:pPr>
          </w:p>
        </w:tc>
      </w:tr>
      <w:tr w:rsidR="00FC238D" w14:paraId="5B318D9E" w14:textId="77777777" w:rsidTr="004A1E01">
        <w:trPr>
          <w:trHeight w:val="113"/>
          <w:jc w:val="center"/>
        </w:trPr>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526C08" w14:textId="77777777" w:rsidR="00FC238D" w:rsidRPr="00ED2FC2" w:rsidRDefault="00FC238D" w:rsidP="00FC238D">
            <w:pPr>
              <w:pStyle w:val="Sinespaciado"/>
              <w:jc w:val="center"/>
              <w:rPr>
                <w:rFonts w:asciiTheme="minorHAnsi" w:hAnsiTheme="minorHAnsi" w:cstheme="minorHAnsi"/>
                <w:b/>
                <w:highlight w:val="white"/>
              </w:rPr>
            </w:pPr>
            <w:r w:rsidRPr="00ED2FC2">
              <w:rPr>
                <w:rFonts w:asciiTheme="minorHAnsi" w:hAnsiTheme="minorHAnsi" w:cstheme="minorHAnsi"/>
                <w:b/>
                <w:highlight w:val="white"/>
              </w:rPr>
              <w:t>10</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76B96" w14:textId="77777777" w:rsidR="00FC238D" w:rsidRPr="00ED2FC2" w:rsidRDefault="00FC238D" w:rsidP="00FC238D">
            <w:pPr>
              <w:spacing w:after="0" w:line="240" w:lineRule="auto"/>
              <w:jc w:val="both"/>
              <w:rPr>
                <w:rFonts w:asciiTheme="minorHAnsi" w:hAnsiTheme="minorHAnsi" w:cstheme="minorHAnsi"/>
                <w:b/>
                <w:sz w:val="24"/>
                <w:szCs w:val="24"/>
                <w:lang w:val="es-CO"/>
              </w:rPr>
            </w:pPr>
            <w:r>
              <w:rPr>
                <w:b/>
                <w:sz w:val="24"/>
                <w:szCs w:val="24"/>
                <w:lang w:val="es-CO"/>
              </w:rPr>
              <w:t xml:space="preserve">Mostrar ejecución operación </w:t>
            </w:r>
            <w:proofErr w:type="spellStart"/>
            <w:r>
              <w:rPr>
                <w:b/>
                <w:sz w:val="24"/>
                <w:szCs w:val="24"/>
                <w:lang w:val="es-CO"/>
              </w:rPr>
              <w:t>Rest</w:t>
            </w:r>
            <w:proofErr w:type="spellEnd"/>
            <w:r>
              <w:rPr>
                <w:b/>
                <w:sz w:val="24"/>
                <w:szCs w:val="24"/>
                <w:lang w:val="es-CO"/>
              </w:rPr>
              <w:t xml:space="preserve"> - </w:t>
            </w:r>
            <w:r w:rsidRPr="00ED2FC2">
              <w:rPr>
                <w:b/>
                <w:sz w:val="24"/>
                <w:szCs w:val="24"/>
                <w:lang w:val="es-CO"/>
              </w:rPr>
              <w:t>Eliminación de un registro (DELETE)</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B73CEC" w14:textId="77777777" w:rsidR="00FC238D" w:rsidRPr="00FC238D" w:rsidRDefault="00FC238D" w:rsidP="00FC238D">
            <w:pPr>
              <w:pStyle w:val="Sinespaciado"/>
              <w:jc w:val="center"/>
              <w:rPr>
                <w:b/>
                <w:color w:val="0070C0"/>
                <w:sz w:val="24"/>
                <w:szCs w:val="24"/>
              </w:rPr>
            </w:pPr>
            <w:r w:rsidRPr="00FC238D">
              <w:rPr>
                <w:b/>
                <w:color w:val="0070C0"/>
                <w:sz w:val="24"/>
                <w:szCs w:val="24"/>
              </w:rPr>
              <w:t>75</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A904FF" w14:textId="77777777" w:rsidR="00FC238D" w:rsidRPr="00FD6847" w:rsidRDefault="00FC238D" w:rsidP="00FC238D">
            <w:pPr>
              <w:pStyle w:val="Sinespaciado"/>
              <w:jc w:val="center"/>
              <w:rPr>
                <w:rFonts w:asciiTheme="minorHAnsi" w:hAnsiTheme="minorHAnsi" w:cstheme="minorHAnsi"/>
              </w:rPr>
            </w:pPr>
          </w:p>
        </w:tc>
      </w:tr>
      <w:tr w:rsidR="00FC238D" w14:paraId="2D25148A" w14:textId="77777777" w:rsidTr="004A1E01">
        <w:trPr>
          <w:jc w:val="center"/>
        </w:trPr>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12BE38" w14:textId="77777777" w:rsidR="00FC238D" w:rsidRPr="00ED2FC2" w:rsidRDefault="00FC238D" w:rsidP="00FC238D">
            <w:pPr>
              <w:pStyle w:val="Sinespaciado"/>
              <w:jc w:val="center"/>
              <w:rPr>
                <w:rFonts w:asciiTheme="minorHAnsi" w:hAnsiTheme="minorHAnsi" w:cstheme="minorHAnsi"/>
                <w:b/>
              </w:rPr>
            </w:pPr>
            <w:r w:rsidRPr="00ED2FC2">
              <w:rPr>
                <w:rFonts w:asciiTheme="minorHAnsi" w:hAnsiTheme="minorHAnsi" w:cstheme="minorHAnsi"/>
                <w:b/>
                <w:highlight w:val="white"/>
              </w:rPr>
              <w:t>11</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81953" w14:textId="77777777" w:rsidR="00FC238D" w:rsidRPr="00ED2FC2" w:rsidRDefault="00FC238D" w:rsidP="00FC238D">
            <w:pPr>
              <w:spacing w:after="0" w:line="240" w:lineRule="auto"/>
              <w:jc w:val="both"/>
              <w:rPr>
                <w:rFonts w:asciiTheme="minorHAnsi" w:hAnsiTheme="minorHAnsi" w:cstheme="minorHAnsi"/>
                <w:b/>
                <w:sz w:val="24"/>
                <w:szCs w:val="24"/>
                <w:lang w:val="es-CO"/>
              </w:rPr>
            </w:pPr>
            <w:r>
              <w:rPr>
                <w:b/>
                <w:sz w:val="24"/>
                <w:szCs w:val="24"/>
                <w:lang w:val="es-CO"/>
              </w:rPr>
              <w:t xml:space="preserve">Mostrar ejecución operación </w:t>
            </w:r>
            <w:proofErr w:type="spellStart"/>
            <w:r>
              <w:rPr>
                <w:b/>
                <w:sz w:val="24"/>
                <w:szCs w:val="24"/>
                <w:lang w:val="es-CO"/>
              </w:rPr>
              <w:t>Rest</w:t>
            </w:r>
            <w:proofErr w:type="spellEnd"/>
            <w:r>
              <w:rPr>
                <w:b/>
                <w:sz w:val="24"/>
                <w:szCs w:val="24"/>
                <w:lang w:val="es-CO"/>
              </w:rPr>
              <w:t xml:space="preserve"> - </w:t>
            </w:r>
            <w:r w:rsidRPr="00ED2FC2">
              <w:rPr>
                <w:b/>
                <w:sz w:val="24"/>
                <w:szCs w:val="24"/>
                <w:lang w:val="es-CO"/>
              </w:rPr>
              <w:t>Consulta de registros (GET)</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05AB8" w14:textId="77777777" w:rsidR="00FC238D" w:rsidRPr="00FC238D" w:rsidRDefault="00FC238D" w:rsidP="00FC238D">
            <w:pPr>
              <w:pStyle w:val="Sinespaciado"/>
              <w:jc w:val="center"/>
              <w:rPr>
                <w:b/>
                <w:color w:val="0070C0"/>
                <w:sz w:val="24"/>
                <w:szCs w:val="24"/>
              </w:rPr>
            </w:pPr>
            <w:r w:rsidRPr="00FC238D">
              <w:rPr>
                <w:b/>
                <w:color w:val="0070C0"/>
                <w:sz w:val="24"/>
                <w:szCs w:val="24"/>
              </w:rPr>
              <w:t>75</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F52F51" w14:textId="77777777" w:rsidR="00FC238D" w:rsidRPr="00FD6847" w:rsidRDefault="00FC238D" w:rsidP="00FC238D">
            <w:pPr>
              <w:pStyle w:val="Sinespaciado"/>
              <w:jc w:val="center"/>
              <w:rPr>
                <w:rFonts w:asciiTheme="minorHAnsi" w:hAnsiTheme="minorHAnsi" w:cstheme="minorHAnsi"/>
              </w:rPr>
            </w:pPr>
          </w:p>
        </w:tc>
      </w:tr>
      <w:tr w:rsidR="00FC238D" w14:paraId="550D51EC" w14:textId="77777777" w:rsidTr="004A1E01">
        <w:trPr>
          <w:jc w:val="center"/>
        </w:trPr>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1AB02" w14:textId="77777777" w:rsidR="00FC238D" w:rsidRPr="00ED2FC2" w:rsidRDefault="00FC238D" w:rsidP="00FC238D">
            <w:pPr>
              <w:pStyle w:val="Sinespaciado"/>
              <w:jc w:val="center"/>
              <w:rPr>
                <w:rFonts w:asciiTheme="minorHAnsi" w:hAnsiTheme="minorHAnsi" w:cstheme="minorHAnsi"/>
                <w:b/>
                <w:highlight w:val="white"/>
              </w:rPr>
            </w:pPr>
            <w:r w:rsidRPr="00ED2FC2">
              <w:rPr>
                <w:rFonts w:asciiTheme="minorHAnsi" w:hAnsiTheme="minorHAnsi" w:cstheme="minorHAnsi"/>
                <w:b/>
                <w:highlight w:val="white"/>
              </w:rPr>
              <w:t>12</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5A1A09" w14:textId="77777777" w:rsidR="00FC238D" w:rsidRPr="00ED2FC2" w:rsidRDefault="00FC238D" w:rsidP="00FC238D">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heme="minorHAnsi" w:hAnsiTheme="minorHAnsi" w:cstheme="minorHAnsi"/>
                <w:b/>
                <w:sz w:val="24"/>
                <w:szCs w:val="24"/>
              </w:rPr>
            </w:pPr>
            <w:r w:rsidRPr="00ED2FC2">
              <w:rPr>
                <w:b/>
                <w:color w:val="000000"/>
                <w:sz w:val="24"/>
                <w:szCs w:val="24"/>
              </w:rPr>
              <w:t xml:space="preserve">Conclusiones Individuales </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A5887E" w14:textId="77777777" w:rsidR="00FC238D" w:rsidRPr="00FC238D" w:rsidRDefault="00FC238D" w:rsidP="00FC238D">
            <w:pPr>
              <w:pStyle w:val="Sinespaciado"/>
              <w:jc w:val="center"/>
              <w:rPr>
                <w:b/>
                <w:color w:val="0070C0"/>
                <w:sz w:val="24"/>
                <w:szCs w:val="24"/>
              </w:rPr>
            </w:pPr>
            <w:r w:rsidRPr="00FC238D">
              <w:rPr>
                <w:b/>
                <w:color w:val="0070C0"/>
                <w:sz w:val="24"/>
                <w:szCs w:val="24"/>
              </w:rPr>
              <w:t>50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71FD3F" w14:textId="77777777" w:rsidR="00FC238D" w:rsidRPr="00FD6847" w:rsidRDefault="00FC238D" w:rsidP="00FC238D">
            <w:pPr>
              <w:pStyle w:val="Sinespaciado"/>
              <w:jc w:val="center"/>
              <w:rPr>
                <w:rFonts w:asciiTheme="minorHAnsi" w:hAnsiTheme="minorHAnsi" w:cstheme="minorHAnsi"/>
              </w:rPr>
            </w:pPr>
          </w:p>
        </w:tc>
      </w:tr>
      <w:tr w:rsidR="00FC238D" w14:paraId="0C5FE4D9" w14:textId="77777777" w:rsidTr="004A1E01">
        <w:trPr>
          <w:jc w:val="center"/>
        </w:trPr>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0CAF96" w14:textId="77777777" w:rsidR="00FC238D" w:rsidRPr="00ED2FC2" w:rsidRDefault="00FC238D" w:rsidP="00FC238D">
            <w:pPr>
              <w:pStyle w:val="Sinespaciado"/>
              <w:jc w:val="center"/>
              <w:rPr>
                <w:rFonts w:asciiTheme="minorHAnsi" w:hAnsiTheme="minorHAnsi" w:cstheme="minorHAnsi"/>
                <w:b/>
              </w:rPr>
            </w:pPr>
            <w:r w:rsidRPr="00ED2FC2">
              <w:rPr>
                <w:rFonts w:asciiTheme="minorHAnsi" w:hAnsiTheme="minorHAnsi" w:cstheme="minorHAnsi"/>
                <w:b/>
                <w:highlight w:val="white"/>
              </w:rPr>
              <w:t>1</w:t>
            </w:r>
            <w:r>
              <w:rPr>
                <w:rFonts w:asciiTheme="minorHAnsi" w:hAnsiTheme="minorHAnsi" w:cstheme="minorHAnsi"/>
                <w:b/>
                <w:highlight w:val="white"/>
              </w:rPr>
              <w:t>3</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B8FA11" w14:textId="77777777" w:rsidR="00FC238D" w:rsidRPr="00ED2FC2" w:rsidRDefault="00FC238D" w:rsidP="00FC238D">
            <w:pPr>
              <w:pStyle w:val="Sinespaciado"/>
              <w:rPr>
                <w:rFonts w:asciiTheme="minorHAnsi" w:hAnsiTheme="minorHAnsi" w:cstheme="minorHAnsi"/>
                <w:b/>
                <w:sz w:val="24"/>
                <w:szCs w:val="24"/>
              </w:rPr>
            </w:pPr>
            <w:r w:rsidRPr="00ED2FC2">
              <w:rPr>
                <w:rFonts w:asciiTheme="minorHAnsi" w:hAnsiTheme="minorHAnsi" w:cstheme="minorHAnsi"/>
                <w:b/>
                <w:sz w:val="24"/>
                <w:szCs w:val="24"/>
                <w:highlight w:val="white"/>
              </w:rPr>
              <w:t>Calidad del Informe</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E194B" w14:textId="77777777" w:rsidR="00FC238D" w:rsidRPr="00FC238D" w:rsidRDefault="00FC238D" w:rsidP="00FC238D">
            <w:pPr>
              <w:pStyle w:val="Sinespaciado"/>
              <w:jc w:val="center"/>
              <w:rPr>
                <w:b/>
                <w:color w:val="0070C0"/>
                <w:sz w:val="24"/>
                <w:szCs w:val="24"/>
              </w:rPr>
            </w:pPr>
            <w:r w:rsidRPr="00FC238D">
              <w:rPr>
                <w:b/>
                <w:color w:val="0070C0"/>
                <w:sz w:val="24"/>
                <w:szCs w:val="24"/>
              </w:rPr>
              <w:t>100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FD3827" w14:textId="77777777" w:rsidR="00FC238D" w:rsidRPr="00FD6847" w:rsidRDefault="00FC238D" w:rsidP="00FC238D">
            <w:pPr>
              <w:pStyle w:val="Sinespaciado"/>
              <w:jc w:val="center"/>
              <w:rPr>
                <w:rFonts w:asciiTheme="minorHAnsi" w:hAnsiTheme="minorHAnsi" w:cstheme="minorHAnsi"/>
              </w:rPr>
            </w:pPr>
          </w:p>
        </w:tc>
      </w:tr>
      <w:tr w:rsidR="00FC238D" w14:paraId="62D90F43" w14:textId="77777777" w:rsidTr="004A1E01">
        <w:trPr>
          <w:jc w:val="center"/>
        </w:trPr>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B008B" w14:textId="77777777" w:rsidR="00FC238D" w:rsidRPr="00ED2FC2" w:rsidRDefault="00FC238D" w:rsidP="00FC238D">
            <w:pPr>
              <w:pStyle w:val="Sinespaciado"/>
              <w:jc w:val="center"/>
              <w:rPr>
                <w:rFonts w:asciiTheme="minorHAnsi" w:hAnsiTheme="minorHAnsi" w:cstheme="minorHAnsi"/>
                <w:b/>
              </w:rPr>
            </w:pPr>
            <w:r w:rsidRPr="00ED2FC2">
              <w:rPr>
                <w:rFonts w:asciiTheme="minorHAnsi" w:hAnsiTheme="minorHAnsi" w:cstheme="minorHAnsi"/>
                <w:b/>
                <w:highlight w:val="white"/>
              </w:rPr>
              <w:t>1</w:t>
            </w:r>
            <w:r>
              <w:rPr>
                <w:rFonts w:asciiTheme="minorHAnsi" w:hAnsiTheme="minorHAnsi" w:cstheme="minorHAnsi"/>
                <w:b/>
                <w:highlight w:val="white"/>
              </w:rPr>
              <w:t>4</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B0B8AD" w14:textId="77777777" w:rsidR="00FC238D" w:rsidRPr="00ED2FC2" w:rsidRDefault="00FC238D" w:rsidP="00FC238D">
            <w:pPr>
              <w:pStyle w:val="Sinespaciado"/>
              <w:rPr>
                <w:rFonts w:asciiTheme="minorHAnsi" w:hAnsiTheme="minorHAnsi" w:cstheme="minorHAnsi"/>
                <w:b/>
                <w:sz w:val="24"/>
                <w:szCs w:val="24"/>
                <w:highlight w:val="white"/>
              </w:rPr>
            </w:pPr>
            <w:r w:rsidRPr="00ED2FC2">
              <w:rPr>
                <w:rFonts w:asciiTheme="minorHAnsi" w:hAnsiTheme="minorHAnsi" w:cstheme="minorHAnsi"/>
                <w:b/>
                <w:sz w:val="24"/>
                <w:szCs w:val="24"/>
                <w:highlight w:val="white"/>
              </w:rPr>
              <w:t>Video de sustentación</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A99912" w14:textId="77777777" w:rsidR="00FC238D" w:rsidRPr="00FC238D" w:rsidRDefault="00FC238D" w:rsidP="00FC238D">
            <w:pPr>
              <w:pStyle w:val="Sinespaciado"/>
              <w:jc w:val="center"/>
              <w:rPr>
                <w:b/>
                <w:color w:val="0070C0"/>
                <w:sz w:val="24"/>
                <w:szCs w:val="24"/>
              </w:rPr>
            </w:pPr>
            <w:r w:rsidRPr="00FC238D">
              <w:rPr>
                <w:b/>
                <w:color w:val="0070C0"/>
                <w:sz w:val="24"/>
                <w:szCs w:val="24"/>
              </w:rPr>
              <w:t>200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62014E" w14:textId="77777777" w:rsidR="00FC238D" w:rsidRPr="00FD6847" w:rsidRDefault="00FC238D" w:rsidP="00FC238D">
            <w:pPr>
              <w:pStyle w:val="Sinespaciado"/>
              <w:jc w:val="center"/>
              <w:rPr>
                <w:rFonts w:asciiTheme="minorHAnsi" w:hAnsiTheme="minorHAnsi" w:cstheme="minorHAnsi"/>
              </w:rPr>
            </w:pPr>
          </w:p>
        </w:tc>
      </w:tr>
      <w:tr w:rsidR="00FC238D" w14:paraId="127C875A" w14:textId="77777777" w:rsidTr="004A1E01">
        <w:trPr>
          <w:jc w:val="center"/>
        </w:trPr>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B55FB" w14:textId="77777777" w:rsidR="00FC238D" w:rsidRPr="00ED2FC2" w:rsidRDefault="00FC238D" w:rsidP="00FC238D">
            <w:pPr>
              <w:pStyle w:val="Sinespaciado"/>
              <w:jc w:val="center"/>
              <w:rPr>
                <w:rFonts w:asciiTheme="minorHAnsi" w:hAnsiTheme="minorHAnsi" w:cstheme="minorHAnsi"/>
                <w:b/>
                <w:highlight w:val="white"/>
              </w:rPr>
            </w:pPr>
            <w:r w:rsidRPr="00ED2FC2">
              <w:rPr>
                <w:rFonts w:asciiTheme="minorHAnsi" w:hAnsiTheme="minorHAnsi" w:cstheme="minorHAnsi"/>
                <w:b/>
                <w:highlight w:val="white"/>
              </w:rPr>
              <w:t>1</w:t>
            </w:r>
            <w:r>
              <w:rPr>
                <w:rFonts w:asciiTheme="minorHAnsi" w:hAnsiTheme="minorHAnsi" w:cstheme="minorHAnsi"/>
                <w:b/>
                <w:highlight w:val="white"/>
              </w:rPr>
              <w:t>5</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8E5373" w14:textId="77777777" w:rsidR="00FC238D" w:rsidRPr="00ED2FC2" w:rsidRDefault="00FC238D" w:rsidP="00FC238D">
            <w:pPr>
              <w:pStyle w:val="Sinespaciado"/>
              <w:rPr>
                <w:rFonts w:asciiTheme="minorHAnsi" w:hAnsiTheme="minorHAnsi" w:cstheme="minorHAnsi"/>
                <w:b/>
                <w:sz w:val="24"/>
                <w:szCs w:val="24"/>
                <w:highlight w:val="white"/>
              </w:rPr>
            </w:pPr>
            <w:r w:rsidRPr="00ED2FC2">
              <w:rPr>
                <w:rFonts w:asciiTheme="minorHAnsi" w:hAnsiTheme="minorHAnsi" w:cstheme="minorHAnsi"/>
                <w:b/>
                <w:sz w:val="24"/>
                <w:szCs w:val="24"/>
                <w:highlight w:val="white"/>
              </w:rPr>
              <w:t>Repositorio</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2457BE" w14:textId="77777777" w:rsidR="00FC238D" w:rsidRPr="00FC238D" w:rsidRDefault="00FC238D" w:rsidP="00FC238D">
            <w:pPr>
              <w:pStyle w:val="Sinespaciado"/>
              <w:jc w:val="center"/>
              <w:rPr>
                <w:b/>
                <w:color w:val="0070C0"/>
                <w:sz w:val="24"/>
                <w:szCs w:val="24"/>
              </w:rPr>
            </w:pPr>
            <w:r w:rsidRPr="00FC238D">
              <w:rPr>
                <w:b/>
                <w:color w:val="0070C0"/>
                <w:sz w:val="24"/>
                <w:szCs w:val="24"/>
              </w:rPr>
              <w:t>50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46DC41" w14:textId="77777777" w:rsidR="00FC238D" w:rsidRPr="00FD6847" w:rsidRDefault="00FC238D" w:rsidP="00FC238D">
            <w:pPr>
              <w:pStyle w:val="Sinespaciado"/>
              <w:jc w:val="center"/>
              <w:rPr>
                <w:rFonts w:asciiTheme="minorHAnsi" w:hAnsiTheme="minorHAnsi" w:cstheme="minorHAnsi"/>
              </w:rPr>
            </w:pPr>
          </w:p>
        </w:tc>
      </w:tr>
      <w:tr w:rsidR="00FC238D" w14:paraId="462D4BF7" w14:textId="77777777" w:rsidTr="00B233CF">
        <w:trPr>
          <w:jc w:val="center"/>
        </w:trPr>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14416" w14:textId="77777777" w:rsidR="00FC238D" w:rsidRPr="00FD6847" w:rsidRDefault="00FC238D" w:rsidP="00FC238D">
            <w:pPr>
              <w:pStyle w:val="Sinespaciado"/>
              <w:rPr>
                <w:highlight w:val="white"/>
              </w:rPr>
            </w:pPr>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47DE945" w14:textId="77777777" w:rsidR="00FC238D" w:rsidRPr="00ED2FC2" w:rsidRDefault="00FC238D" w:rsidP="00FC238D">
            <w:pPr>
              <w:pStyle w:val="Sinespaciado"/>
              <w:rPr>
                <w:b/>
                <w:sz w:val="24"/>
                <w:szCs w:val="24"/>
                <w:highlight w:val="white"/>
              </w:rPr>
            </w:pPr>
            <w:r w:rsidRPr="00ED2FC2">
              <w:rPr>
                <w:b/>
                <w:sz w:val="24"/>
                <w:szCs w:val="24"/>
                <w:highlight w:val="white"/>
              </w:rPr>
              <w:t>NOTA</w:t>
            </w:r>
          </w:p>
        </w:tc>
        <w:tc>
          <w:tcPr>
            <w:tcW w:w="3195"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tcPr>
          <w:p w14:paraId="6D6AB768" w14:textId="77777777" w:rsidR="00FC238D" w:rsidRDefault="00FC238D" w:rsidP="00FC238D">
            <w:pPr>
              <w:pStyle w:val="Sinespaciado"/>
            </w:pPr>
          </w:p>
        </w:tc>
        <w:tc>
          <w:tcPr>
            <w:tcW w:w="2865"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320B0B97" w14:textId="77777777" w:rsidR="00FC238D" w:rsidRPr="00ED2FC2" w:rsidRDefault="00FC238D" w:rsidP="00FC238D">
            <w:pPr>
              <w:pStyle w:val="Sinespaciado"/>
              <w:rPr>
                <w:b/>
                <w:sz w:val="24"/>
                <w:szCs w:val="24"/>
                <w:highlight w:val="white"/>
              </w:rPr>
            </w:pPr>
            <w:r w:rsidRPr="00ED2FC2">
              <w:rPr>
                <w:b/>
                <w:sz w:val="24"/>
                <w:szCs w:val="24"/>
                <w:highlight w:val="white"/>
              </w:rPr>
              <w:t>TOTAL</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C86E9A" w14:textId="77777777" w:rsidR="00FC238D" w:rsidRPr="00FC238D" w:rsidRDefault="00FC238D" w:rsidP="00FC238D">
            <w:pPr>
              <w:pStyle w:val="Sinespaciado"/>
              <w:jc w:val="center"/>
              <w:rPr>
                <w:b/>
                <w:color w:val="0070C0"/>
                <w:sz w:val="24"/>
                <w:szCs w:val="24"/>
              </w:rPr>
            </w:pPr>
            <w:r>
              <w:rPr>
                <w:b/>
                <w:color w:val="0070C0"/>
                <w:sz w:val="24"/>
                <w:szCs w:val="24"/>
              </w:rPr>
              <w:t>1000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0480679" w14:textId="77777777" w:rsidR="00FC238D" w:rsidRPr="00FD6847" w:rsidRDefault="00FC238D" w:rsidP="00FC238D">
            <w:pPr>
              <w:pStyle w:val="Sinespaciado"/>
            </w:pPr>
          </w:p>
        </w:tc>
      </w:tr>
    </w:tbl>
    <w:p w14:paraId="52C80DCF" w14:textId="77777777" w:rsidR="00845B8E" w:rsidRDefault="00845B8E">
      <w:pPr>
        <w:spacing w:after="0"/>
        <w:jc w:val="both"/>
      </w:pPr>
    </w:p>
    <w:sectPr w:rsidR="00845B8E">
      <w:headerReference w:type="default" r:id="rId34"/>
      <w:pgSz w:w="11906" w:h="16838"/>
      <w:pgMar w:top="681" w:right="849" w:bottom="567" w:left="1134" w:header="426"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3D62AB" w14:textId="77777777" w:rsidR="00752676" w:rsidRDefault="00752676">
      <w:pPr>
        <w:spacing w:line="240" w:lineRule="auto"/>
      </w:pPr>
      <w:r>
        <w:separator/>
      </w:r>
    </w:p>
  </w:endnote>
  <w:endnote w:type="continuationSeparator" w:id="0">
    <w:p w14:paraId="1155539A" w14:textId="77777777" w:rsidR="00752676" w:rsidRDefault="007526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C2E7D3" w14:textId="77777777" w:rsidR="00752676" w:rsidRDefault="00752676">
      <w:pPr>
        <w:spacing w:after="0"/>
      </w:pPr>
      <w:r>
        <w:separator/>
      </w:r>
    </w:p>
  </w:footnote>
  <w:footnote w:type="continuationSeparator" w:id="0">
    <w:p w14:paraId="186DCFB2" w14:textId="77777777" w:rsidR="00752676" w:rsidRDefault="0075267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021A82" w14:textId="77777777" w:rsidR="00CF0D0B" w:rsidRDefault="00CF0D0B">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spacing w:after="0" w:line="240" w:lineRule="auto"/>
      <w:jc w:val="center"/>
      <w:rPr>
        <w:b/>
        <w:color w:val="000000"/>
        <w:sz w:val="20"/>
        <w:szCs w:val="20"/>
      </w:rPr>
    </w:pPr>
    <w:r>
      <w:rPr>
        <w:b/>
        <w:color w:val="000000"/>
        <w:sz w:val="20"/>
        <w:szCs w:val="20"/>
      </w:rPr>
      <w:t>I.U. PASCUAL BRAVO</w:t>
    </w:r>
  </w:p>
  <w:p w14:paraId="61BFD6F3" w14:textId="77777777" w:rsidR="00CF0D0B" w:rsidRDefault="00CF0D0B">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spacing w:after="0" w:line="240" w:lineRule="auto"/>
      <w:jc w:val="center"/>
      <w:rPr>
        <w:b/>
        <w:color w:val="000000"/>
        <w:sz w:val="20"/>
        <w:szCs w:val="20"/>
      </w:rPr>
    </w:pPr>
    <w:r>
      <w:rPr>
        <w:b/>
        <w:sz w:val="20"/>
        <w:szCs w:val="20"/>
      </w:rPr>
      <w:t xml:space="preserve">DESARROLLO WEB con nuevas tecnologías </w:t>
    </w:r>
    <w:r>
      <w:rPr>
        <w:b/>
        <w:color w:val="000000"/>
        <w:sz w:val="20"/>
        <w:szCs w:val="20"/>
      </w:rPr>
      <w:t>(ET0179) - Grupo 050</w:t>
    </w:r>
  </w:p>
  <w:p w14:paraId="17A60D82" w14:textId="77777777" w:rsidR="00CF0D0B" w:rsidRDefault="00CF0D0B">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spacing w:after="0" w:line="240" w:lineRule="auto"/>
      <w:jc w:val="center"/>
      <w:rPr>
        <w:b/>
        <w:color w:val="000000"/>
        <w:sz w:val="20"/>
        <w:szCs w:val="20"/>
      </w:rPr>
    </w:pPr>
    <w:r>
      <w:rPr>
        <w:b/>
        <w:color w:val="000000"/>
        <w:sz w:val="20"/>
        <w:szCs w:val="20"/>
      </w:rPr>
      <w:t>SEMESTRE 2025-1</w:t>
    </w:r>
  </w:p>
  <w:p w14:paraId="5860F6E9" w14:textId="77777777" w:rsidR="00CF0D0B" w:rsidRDefault="00CF0D0B">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spacing w:after="0" w:line="240" w:lineRule="auto"/>
      <w:jc w:val="center"/>
      <w:rPr>
        <w:b/>
        <w:color w:val="000000"/>
        <w:sz w:val="20"/>
        <w:szCs w:val="20"/>
      </w:rPr>
    </w:pPr>
    <w:r>
      <w:rPr>
        <w:b/>
        <w:color w:val="000000"/>
        <w:sz w:val="20"/>
        <w:szCs w:val="20"/>
      </w:rPr>
      <w:t>PROFESOR: JAIME E SOTO U</w:t>
    </w:r>
  </w:p>
  <w:p w14:paraId="1AED3BD0" w14:textId="77777777" w:rsidR="00CF0D0B" w:rsidRDefault="00CF0D0B">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spacing w:after="0" w:line="240" w:lineRule="auto"/>
      <w:jc w:val="center"/>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D3A69E4"/>
    <w:multiLevelType w:val="singleLevel"/>
    <w:tmpl w:val="8D3A69E4"/>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9239341B"/>
    <w:multiLevelType w:val="multilevel"/>
    <w:tmpl w:val="9239341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B5E306ED"/>
    <w:multiLevelType w:val="multilevel"/>
    <w:tmpl w:val="B5E306ED"/>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BF205925"/>
    <w:multiLevelType w:val="multilevel"/>
    <w:tmpl w:val="BF205925"/>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CF092B84"/>
    <w:multiLevelType w:val="multilevel"/>
    <w:tmpl w:val="CF092B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E29F78AE"/>
    <w:multiLevelType w:val="singleLevel"/>
    <w:tmpl w:val="E29F78AE"/>
    <w:lvl w:ilvl="0">
      <w:start w:val="8"/>
      <w:numFmt w:val="decimal"/>
      <w:lvlText w:val="%1."/>
      <w:lvlJc w:val="left"/>
      <w:pPr>
        <w:tabs>
          <w:tab w:val="left" w:pos="312"/>
        </w:tabs>
      </w:pPr>
    </w:lvl>
  </w:abstractNum>
  <w:abstractNum w:abstractNumId="6" w15:restartNumberingAfterBreak="0">
    <w:nsid w:val="0053208E"/>
    <w:multiLevelType w:val="multilevel"/>
    <w:tmpl w:val="005320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248C179"/>
    <w:multiLevelType w:val="multilevel"/>
    <w:tmpl w:val="0248C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3D62ECE"/>
    <w:multiLevelType w:val="multilevel"/>
    <w:tmpl w:val="03D62ECE"/>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6DD6D98"/>
    <w:multiLevelType w:val="hybridMultilevel"/>
    <w:tmpl w:val="5DCA741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15:restartNumberingAfterBreak="0">
    <w:nsid w:val="1137F163"/>
    <w:multiLevelType w:val="singleLevel"/>
    <w:tmpl w:val="1137F163"/>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19FD41DA"/>
    <w:multiLevelType w:val="hybridMultilevel"/>
    <w:tmpl w:val="FB30F1B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15:restartNumberingAfterBreak="0">
    <w:nsid w:val="25B654F3"/>
    <w:multiLevelType w:val="multilevel"/>
    <w:tmpl w:val="25B654F3"/>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A8F537B"/>
    <w:multiLevelType w:val="multilevel"/>
    <w:tmpl w:val="2A8F537B"/>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FAE5E72"/>
    <w:multiLevelType w:val="multilevel"/>
    <w:tmpl w:val="0FC07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8666F9"/>
    <w:multiLevelType w:val="hybridMultilevel"/>
    <w:tmpl w:val="7D2C5D4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6" w15:restartNumberingAfterBreak="0">
    <w:nsid w:val="37882675"/>
    <w:multiLevelType w:val="hybridMultilevel"/>
    <w:tmpl w:val="2482DF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F381693"/>
    <w:multiLevelType w:val="hybridMultilevel"/>
    <w:tmpl w:val="A68A945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90630BD"/>
    <w:multiLevelType w:val="hybridMultilevel"/>
    <w:tmpl w:val="76BA384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9" w15:restartNumberingAfterBreak="0">
    <w:nsid w:val="55752325"/>
    <w:multiLevelType w:val="multilevel"/>
    <w:tmpl w:val="B652D8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ADCABA"/>
    <w:multiLevelType w:val="multilevel"/>
    <w:tmpl w:val="59ADCAB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5A241D34"/>
    <w:multiLevelType w:val="multilevel"/>
    <w:tmpl w:val="5A241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E5D679F"/>
    <w:multiLevelType w:val="multilevel"/>
    <w:tmpl w:val="F7065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390D20"/>
    <w:multiLevelType w:val="hybridMultilevel"/>
    <w:tmpl w:val="7CC61AF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4" w15:restartNumberingAfterBreak="0">
    <w:nsid w:val="72183CF9"/>
    <w:multiLevelType w:val="multilevel"/>
    <w:tmpl w:val="72183CF9"/>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decimal"/>
      <w:lvlText w:val="%2."/>
      <w:lvlJc w:val="left"/>
      <w:pPr>
        <w:ind w:left="1440" w:hanging="360"/>
      </w:pPr>
      <w:rPr>
        <w:b/>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5" w15:restartNumberingAfterBreak="0">
    <w:nsid w:val="748E4E6A"/>
    <w:multiLevelType w:val="hybridMultilevel"/>
    <w:tmpl w:val="0D9C9DE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6" w15:restartNumberingAfterBreak="0">
    <w:nsid w:val="7A335163"/>
    <w:multiLevelType w:val="hybridMultilevel"/>
    <w:tmpl w:val="FBF4759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16cid:durableId="1400978157">
    <w:abstractNumId w:val="6"/>
  </w:num>
  <w:num w:numId="2" w16cid:durableId="1654795685">
    <w:abstractNumId w:val="4"/>
  </w:num>
  <w:num w:numId="3" w16cid:durableId="2041860100">
    <w:abstractNumId w:val="20"/>
  </w:num>
  <w:num w:numId="4" w16cid:durableId="1302343136">
    <w:abstractNumId w:val="3"/>
  </w:num>
  <w:num w:numId="5" w16cid:durableId="1783987204">
    <w:abstractNumId w:val="2"/>
  </w:num>
  <w:num w:numId="6" w16cid:durableId="746415926">
    <w:abstractNumId w:val="8"/>
  </w:num>
  <w:num w:numId="7" w16cid:durableId="1861970560">
    <w:abstractNumId w:val="12"/>
  </w:num>
  <w:num w:numId="8" w16cid:durableId="1277063234">
    <w:abstractNumId w:val="24"/>
  </w:num>
  <w:num w:numId="9" w16cid:durableId="162815799">
    <w:abstractNumId w:val="7"/>
  </w:num>
  <w:num w:numId="10" w16cid:durableId="1949505261">
    <w:abstractNumId w:val="0"/>
  </w:num>
  <w:num w:numId="11" w16cid:durableId="94331118">
    <w:abstractNumId w:val="1"/>
  </w:num>
  <w:num w:numId="12" w16cid:durableId="716591098">
    <w:abstractNumId w:val="5"/>
  </w:num>
  <w:num w:numId="13" w16cid:durableId="1463771695">
    <w:abstractNumId w:val="10"/>
  </w:num>
  <w:num w:numId="14" w16cid:durableId="1363172235">
    <w:abstractNumId w:val="13"/>
  </w:num>
  <w:num w:numId="15" w16cid:durableId="1678383842">
    <w:abstractNumId w:val="21"/>
  </w:num>
  <w:num w:numId="16" w16cid:durableId="273024335">
    <w:abstractNumId w:val="16"/>
  </w:num>
  <w:num w:numId="17" w16cid:durableId="1494754566">
    <w:abstractNumId w:val="26"/>
  </w:num>
  <w:num w:numId="18" w16cid:durableId="1331787837">
    <w:abstractNumId w:val="15"/>
  </w:num>
  <w:num w:numId="19" w16cid:durableId="1514949800">
    <w:abstractNumId w:val="25"/>
  </w:num>
  <w:num w:numId="20" w16cid:durableId="1019359378">
    <w:abstractNumId w:val="18"/>
  </w:num>
  <w:num w:numId="21" w16cid:durableId="1786926730">
    <w:abstractNumId w:val="17"/>
  </w:num>
  <w:num w:numId="22" w16cid:durableId="1464497688">
    <w:abstractNumId w:val="11"/>
  </w:num>
  <w:num w:numId="23" w16cid:durableId="528563352">
    <w:abstractNumId w:val="9"/>
  </w:num>
  <w:num w:numId="24" w16cid:durableId="2122455510">
    <w:abstractNumId w:val="23"/>
  </w:num>
  <w:num w:numId="25" w16cid:durableId="1221943900">
    <w:abstractNumId w:val="14"/>
  </w:num>
  <w:num w:numId="26" w16cid:durableId="14623808">
    <w:abstractNumId w:val="22"/>
  </w:num>
  <w:num w:numId="27" w16cid:durableId="8058978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5B8E"/>
    <w:rsid w:val="00076773"/>
    <w:rsid w:val="00086870"/>
    <w:rsid w:val="000967B1"/>
    <w:rsid w:val="000A6AC2"/>
    <w:rsid w:val="000C12FD"/>
    <w:rsid w:val="000D142F"/>
    <w:rsid w:val="00101389"/>
    <w:rsid w:val="00133932"/>
    <w:rsid w:val="00157F4E"/>
    <w:rsid w:val="001D1379"/>
    <w:rsid w:val="001E4D91"/>
    <w:rsid w:val="002044B3"/>
    <w:rsid w:val="0022520F"/>
    <w:rsid w:val="00295DFF"/>
    <w:rsid w:val="002A76EA"/>
    <w:rsid w:val="002B7EBE"/>
    <w:rsid w:val="002C26BB"/>
    <w:rsid w:val="0031587B"/>
    <w:rsid w:val="0033635F"/>
    <w:rsid w:val="00380312"/>
    <w:rsid w:val="00434A1A"/>
    <w:rsid w:val="004A74E2"/>
    <w:rsid w:val="005056DA"/>
    <w:rsid w:val="00536712"/>
    <w:rsid w:val="0054192E"/>
    <w:rsid w:val="00681373"/>
    <w:rsid w:val="006B3C5F"/>
    <w:rsid w:val="00716B1D"/>
    <w:rsid w:val="00717750"/>
    <w:rsid w:val="00736754"/>
    <w:rsid w:val="00752676"/>
    <w:rsid w:val="007A430F"/>
    <w:rsid w:val="00845B8E"/>
    <w:rsid w:val="008B6AFC"/>
    <w:rsid w:val="008C01F7"/>
    <w:rsid w:val="008C73DC"/>
    <w:rsid w:val="008F51C1"/>
    <w:rsid w:val="008F642A"/>
    <w:rsid w:val="008F68B1"/>
    <w:rsid w:val="009330B1"/>
    <w:rsid w:val="00955DC9"/>
    <w:rsid w:val="009A78E9"/>
    <w:rsid w:val="00A15042"/>
    <w:rsid w:val="00A1799C"/>
    <w:rsid w:val="00A62AEE"/>
    <w:rsid w:val="00C07DCB"/>
    <w:rsid w:val="00C45969"/>
    <w:rsid w:val="00C50E9A"/>
    <w:rsid w:val="00CD3A01"/>
    <w:rsid w:val="00CF0D0B"/>
    <w:rsid w:val="00D300C4"/>
    <w:rsid w:val="00D57EA8"/>
    <w:rsid w:val="00DF3D36"/>
    <w:rsid w:val="00E67B0C"/>
    <w:rsid w:val="00E7292E"/>
    <w:rsid w:val="00E833CC"/>
    <w:rsid w:val="00EA664F"/>
    <w:rsid w:val="00ED2FC2"/>
    <w:rsid w:val="00ED5416"/>
    <w:rsid w:val="00F158C3"/>
    <w:rsid w:val="00F53CEA"/>
    <w:rsid w:val="00FC238D"/>
    <w:rsid w:val="00FD6847"/>
    <w:rsid w:val="00FF336B"/>
    <w:rsid w:val="1D410A0C"/>
    <w:rsid w:val="30183E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9B4A6"/>
  <w15:docId w15:val="{CB89648D-5FEB-48E7-8857-77CE3B914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header" w:uiPriority="99" w:unhideWhenUsed="1" w:qFormat="1"/>
    <w:lsdException w:name="footer" w:uiPriority="99" w:unhideWhenUsed="1" w:qFormat="1"/>
    <w:lsdException w:name="caption" w:semiHidden="1" w:unhideWhenUsed="1" w:qFormat="1"/>
    <w:lsdException w:name="Title" w:uiPriority="10" w:qFormat="1"/>
    <w:lsdException w:name="Default Paragraph Font" w:semiHidden="1" w:uiPriority="1" w:unhideWhenUsed="1" w:qFormat="1"/>
    <w:lsdException w:name="Body Text" w:uiPriority="1" w:qFormat="1"/>
    <w:lsdException w:name="Subtitle" w:qFormat="1"/>
    <w:lsdException w:name="Hyperlink" w:uiPriority="99" w:unhideWhenUsed="1" w:qFormat="1"/>
    <w:lsdException w:name="FollowedHyperlink" w:semiHidden="1"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Code" w:semiHidden="1"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34" w:qFormat="1"/>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056DA"/>
    <w:pPr>
      <w:spacing w:after="200" w:line="276" w:lineRule="auto"/>
    </w:pPr>
    <w:rPr>
      <w:rFonts w:ascii="Calibri" w:eastAsia="Calibri" w:hAnsi="Calibri" w:cs="Calibri"/>
      <w:sz w:val="22"/>
      <w:szCs w:val="22"/>
      <w:lang w:val="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CdigoHTML">
    <w:name w:val="HTML Code"/>
    <w:basedOn w:val="Fuentedeprrafopredeter"/>
    <w:uiPriority w:val="99"/>
    <w:semiHidden/>
    <w:unhideWhenUsed/>
    <w:qFormat/>
    <w:rPr>
      <w:rFonts w:ascii="Courier New" w:eastAsia="Times New Roman" w:hAnsi="Courier New" w:cs="Courier New"/>
      <w:sz w:val="20"/>
      <w:szCs w:val="20"/>
    </w:rPr>
  </w:style>
  <w:style w:type="character" w:styleId="Hipervnculo">
    <w:name w:val="Hyperlink"/>
    <w:basedOn w:val="Fuentedeprrafopredeter"/>
    <w:uiPriority w:val="99"/>
    <w:unhideWhenUsed/>
    <w:qFormat/>
    <w:rPr>
      <w:color w:val="0000FF" w:themeColor="hyperlink"/>
      <w:u w:val="single"/>
    </w:rPr>
  </w:style>
  <w:style w:type="character" w:styleId="Hipervnculovisitado">
    <w:name w:val="FollowedHyperlink"/>
    <w:basedOn w:val="Fuentedeprrafopredeter"/>
    <w:uiPriority w:val="99"/>
    <w:semiHidden/>
    <w:unhideWhenUsed/>
    <w:qFormat/>
    <w:rPr>
      <w:color w:val="800080" w:themeColor="followedHyperlink"/>
      <w:u w:val="single"/>
    </w:rPr>
  </w:style>
  <w:style w:type="character" w:styleId="Textoennegrita">
    <w:name w:val="Strong"/>
    <w:basedOn w:val="Fuentedeprrafopredeter"/>
    <w:uiPriority w:val="22"/>
    <w:qFormat/>
    <w:rPr>
      <w:b/>
      <w:bCs/>
    </w:rPr>
  </w:style>
  <w:style w:type="paragraph" w:styleId="Encabezado">
    <w:name w:val="header"/>
    <w:basedOn w:val="Normal"/>
    <w:link w:val="EncabezadoCar"/>
    <w:uiPriority w:val="99"/>
    <w:unhideWhenUsed/>
    <w:qFormat/>
    <w:pPr>
      <w:tabs>
        <w:tab w:val="center" w:pos="4252"/>
        <w:tab w:val="right" w:pos="8504"/>
      </w:tabs>
      <w:spacing w:after="0" w:line="240" w:lineRule="auto"/>
    </w:p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val="es-CO"/>
    </w:rPr>
  </w:style>
  <w:style w:type="paragraph" w:styleId="Piedepgina">
    <w:name w:val="footer"/>
    <w:basedOn w:val="Normal"/>
    <w:link w:val="PiedepginaCar"/>
    <w:uiPriority w:val="99"/>
    <w:unhideWhenUsed/>
    <w:qFormat/>
    <w:pPr>
      <w:tabs>
        <w:tab w:val="center" w:pos="4252"/>
        <w:tab w:val="right" w:pos="8504"/>
      </w:tabs>
      <w:spacing w:after="0" w:line="240" w:lineRule="auto"/>
    </w:pPr>
  </w:style>
  <w:style w:type="paragraph" w:styleId="Subttulo">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extoindependiente">
    <w:name w:val="Body Text"/>
    <w:basedOn w:val="Normal"/>
    <w:link w:val="TextoindependienteCar"/>
    <w:uiPriority w:val="1"/>
    <w:qFormat/>
    <w:pPr>
      <w:widowControl w:val="0"/>
      <w:autoSpaceDE w:val="0"/>
      <w:autoSpaceDN w:val="0"/>
      <w:spacing w:after="0" w:line="240" w:lineRule="auto"/>
      <w:ind w:left="1741"/>
    </w:pPr>
    <w:rPr>
      <w:rFonts w:ascii="Arial" w:eastAsia="Arial" w:hAnsi="Arial" w:cs="Arial"/>
      <w:sz w:val="24"/>
      <w:szCs w:val="24"/>
      <w:lang w:eastAsia="en-US"/>
    </w:rPr>
  </w:style>
  <w:style w:type="paragraph" w:styleId="Ttulo">
    <w:name w:val="Title"/>
    <w:basedOn w:val="Normal"/>
    <w:next w:val="Normal"/>
    <w:uiPriority w:val="10"/>
    <w:qFormat/>
    <w:pPr>
      <w:keepNext/>
      <w:keepLines/>
      <w:spacing w:before="480" w:after="120"/>
    </w:pPr>
    <w:rPr>
      <w:b/>
      <w:sz w:val="72"/>
      <w:szCs w:val="72"/>
    </w:rPr>
  </w:style>
  <w:style w:type="table" w:styleId="Tablaconcuadrcula">
    <w:name w:val="Table Grid"/>
    <w:basedOn w:val="Tabla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qFormat/>
    <w:tblPr>
      <w:tblCellMar>
        <w:top w:w="0" w:type="dxa"/>
        <w:left w:w="0" w:type="dxa"/>
        <w:bottom w:w="0" w:type="dxa"/>
        <w:right w:w="0" w:type="dxa"/>
      </w:tblCellMar>
    </w:tblPr>
  </w:style>
  <w:style w:type="paragraph" w:styleId="Sinespaciado">
    <w:name w:val="No Spacing"/>
    <w:uiPriority w:val="1"/>
    <w:qFormat/>
    <w:rPr>
      <w:rFonts w:ascii="Calibri" w:eastAsia="Calibri" w:hAnsi="Calibri" w:cs="Calibri"/>
      <w:sz w:val="22"/>
      <w:szCs w:val="22"/>
      <w:lang w:val="es-ES"/>
    </w:rPr>
  </w:style>
  <w:style w:type="character" w:customStyle="1" w:styleId="EncabezadoCar">
    <w:name w:val="Encabezado Car"/>
    <w:basedOn w:val="Fuentedeprrafopredeter"/>
    <w:link w:val="Encabezado"/>
    <w:uiPriority w:val="99"/>
    <w:qFormat/>
  </w:style>
  <w:style w:type="character" w:customStyle="1" w:styleId="PiedepginaCar">
    <w:name w:val="Pie de página Car"/>
    <w:basedOn w:val="Fuentedeprrafopredeter"/>
    <w:link w:val="Piedepgina"/>
    <w:uiPriority w:val="99"/>
    <w:qFormat/>
  </w:style>
  <w:style w:type="character" w:customStyle="1" w:styleId="Mencinsinresolver1">
    <w:name w:val="Mención sin resolver1"/>
    <w:basedOn w:val="Fuentedeprrafopredeter"/>
    <w:uiPriority w:val="99"/>
    <w:semiHidden/>
    <w:unhideWhenUsed/>
    <w:qFormat/>
    <w:rPr>
      <w:color w:val="605E5C"/>
      <w:shd w:val="clear" w:color="auto" w:fill="E1DFDD"/>
    </w:rPr>
  </w:style>
  <w:style w:type="table" w:customStyle="1" w:styleId="Style36">
    <w:name w:val="_Style 36"/>
    <w:basedOn w:val="TableNormal"/>
    <w:qFormat/>
    <w:tblPr>
      <w:tblCellMar>
        <w:left w:w="70" w:type="dxa"/>
        <w:right w:w="70" w:type="dxa"/>
      </w:tblCellMar>
    </w:tblPr>
  </w:style>
  <w:style w:type="table" w:customStyle="1" w:styleId="Style37">
    <w:name w:val="_Style 37"/>
    <w:basedOn w:val="TableNormal"/>
    <w:qFormat/>
    <w:tblPr>
      <w:tblCellMar>
        <w:left w:w="70" w:type="dxa"/>
        <w:right w:w="70" w:type="dxa"/>
      </w:tblCellMar>
    </w:tblPr>
  </w:style>
  <w:style w:type="table" w:customStyle="1" w:styleId="Style38">
    <w:name w:val="_Style 38"/>
    <w:basedOn w:val="TableNormal"/>
    <w:qFormat/>
    <w:tblPr>
      <w:tblCellMar>
        <w:left w:w="70" w:type="dxa"/>
        <w:right w:w="70" w:type="dxa"/>
      </w:tblCellMar>
    </w:tblPr>
  </w:style>
  <w:style w:type="table" w:customStyle="1" w:styleId="Style39">
    <w:name w:val="_Style 39"/>
    <w:basedOn w:val="TableNormal"/>
    <w:qFormat/>
    <w:tblPr>
      <w:tblCellMar>
        <w:left w:w="70" w:type="dxa"/>
        <w:right w:w="70" w:type="dxa"/>
      </w:tblCellMar>
    </w:tblPr>
  </w:style>
  <w:style w:type="table" w:customStyle="1" w:styleId="Style40">
    <w:name w:val="_Style 40"/>
    <w:basedOn w:val="TableNormal"/>
    <w:qFormat/>
    <w:tblPr>
      <w:tblCellMar>
        <w:left w:w="70" w:type="dxa"/>
        <w:right w:w="70" w:type="dxa"/>
      </w:tblCellMar>
    </w:tblPr>
  </w:style>
  <w:style w:type="table" w:customStyle="1" w:styleId="Style41">
    <w:name w:val="_Style 41"/>
    <w:basedOn w:val="TableNormal"/>
    <w:qFormat/>
    <w:tblPr>
      <w:tblCellMar>
        <w:left w:w="70" w:type="dxa"/>
        <w:right w:w="70" w:type="dxa"/>
      </w:tblCellMar>
    </w:tblPr>
  </w:style>
  <w:style w:type="character" w:customStyle="1" w:styleId="TextoindependienteCar">
    <w:name w:val="Texto independiente Car"/>
    <w:basedOn w:val="Fuentedeprrafopredeter"/>
    <w:link w:val="Textoindependiente"/>
    <w:uiPriority w:val="1"/>
    <w:qFormat/>
    <w:rPr>
      <w:rFonts w:ascii="Arial" w:eastAsia="Arial" w:hAnsi="Arial" w:cs="Arial"/>
      <w:sz w:val="24"/>
      <w:szCs w:val="24"/>
      <w:lang w:eastAsia="en-US"/>
    </w:rPr>
  </w:style>
  <w:style w:type="paragraph" w:styleId="Prrafodelista">
    <w:name w:val="List Paragraph"/>
    <w:basedOn w:val="Normal"/>
    <w:uiPriority w:val="34"/>
    <w:qFormat/>
    <w:pPr>
      <w:widowControl w:val="0"/>
      <w:autoSpaceDE w:val="0"/>
      <w:autoSpaceDN w:val="0"/>
      <w:spacing w:after="0" w:line="240" w:lineRule="auto"/>
      <w:ind w:left="1741" w:hanging="360"/>
    </w:pPr>
    <w:rPr>
      <w:rFonts w:ascii="Arial" w:eastAsia="Arial" w:hAnsi="Arial" w:cs="Arial"/>
      <w:lang w:eastAsia="en-US"/>
    </w:rPr>
  </w:style>
  <w:style w:type="paragraph" w:customStyle="1" w:styleId="TableParagraph">
    <w:name w:val="Table Paragraph"/>
    <w:basedOn w:val="Normal"/>
    <w:uiPriority w:val="1"/>
    <w:qFormat/>
    <w:pPr>
      <w:widowControl w:val="0"/>
      <w:autoSpaceDE w:val="0"/>
      <w:autoSpaceDN w:val="0"/>
      <w:spacing w:after="0" w:line="301" w:lineRule="exact"/>
      <w:ind w:left="107"/>
    </w:pPr>
    <w:rPr>
      <w:rFonts w:ascii="Times New Roman" w:eastAsia="Times New Roman" w:hAnsi="Times New Roman" w:cs="Times New Roman"/>
      <w:lang w:eastAsia="en-US"/>
    </w:rPr>
  </w:style>
  <w:style w:type="table" w:customStyle="1" w:styleId="Style46">
    <w:name w:val="_Style 46"/>
    <w:basedOn w:val="TableNormal"/>
    <w:qFormat/>
    <w:tblPr>
      <w:tblCellMar>
        <w:left w:w="70" w:type="dxa"/>
        <w:right w:w="70" w:type="dxa"/>
      </w:tblCellMar>
    </w:tblPr>
  </w:style>
  <w:style w:type="table" w:customStyle="1" w:styleId="Style47">
    <w:name w:val="_Style 47"/>
    <w:basedOn w:val="TableNormal"/>
    <w:qFormat/>
    <w:tblPr>
      <w:tblCellMar>
        <w:left w:w="70" w:type="dxa"/>
        <w:right w:w="70" w:type="dxa"/>
      </w:tblCellMar>
    </w:tblPr>
  </w:style>
  <w:style w:type="table" w:customStyle="1" w:styleId="Style48">
    <w:name w:val="_Style 48"/>
    <w:basedOn w:val="TableNormal"/>
    <w:qFormat/>
    <w:tblPr>
      <w:tblCellMar>
        <w:left w:w="70" w:type="dxa"/>
        <w:right w:w="70" w:type="dxa"/>
      </w:tblCellMar>
    </w:tblPr>
  </w:style>
  <w:style w:type="table" w:customStyle="1" w:styleId="Style49">
    <w:name w:val="_Style 49"/>
    <w:basedOn w:val="TableNormal"/>
    <w:qFormat/>
    <w:tblPr>
      <w:tblCellMar>
        <w:left w:w="70" w:type="dxa"/>
        <w:right w:w="70" w:type="dxa"/>
      </w:tblCellMar>
    </w:tblPr>
  </w:style>
  <w:style w:type="table" w:customStyle="1" w:styleId="Style50">
    <w:name w:val="_Style 50"/>
    <w:basedOn w:val="TableNormal"/>
    <w:qFormat/>
    <w:tblPr>
      <w:tblCellMar>
        <w:left w:w="70" w:type="dxa"/>
        <w:right w:w="70" w:type="dxa"/>
      </w:tblCellMar>
    </w:tblPr>
  </w:style>
  <w:style w:type="table" w:customStyle="1" w:styleId="Style51">
    <w:name w:val="_Style 51"/>
    <w:basedOn w:val="TableNormal"/>
    <w:qFormat/>
    <w:tblPr>
      <w:tblCellMar>
        <w:left w:w="70" w:type="dxa"/>
        <w:right w:w="70" w:type="dxa"/>
      </w:tblCellMar>
    </w:tblPr>
  </w:style>
  <w:style w:type="table" w:customStyle="1" w:styleId="Style52">
    <w:name w:val="_Style 52"/>
    <w:basedOn w:val="TableNormal"/>
    <w:qFormat/>
    <w:tblPr>
      <w:tblCellMar>
        <w:left w:w="70" w:type="dxa"/>
        <w:right w:w="70" w:type="dxa"/>
      </w:tblCellMar>
    </w:tblPr>
  </w:style>
  <w:style w:type="table" w:customStyle="1" w:styleId="Style53">
    <w:name w:val="_Style 53"/>
    <w:basedOn w:val="TableNormal"/>
    <w:qFormat/>
    <w:tblPr>
      <w:tblCellMar>
        <w:left w:w="70" w:type="dxa"/>
        <w:right w:w="70" w:type="dxa"/>
      </w:tblCellMar>
    </w:tblPr>
  </w:style>
  <w:style w:type="table" w:customStyle="1" w:styleId="Style54">
    <w:name w:val="_Style 54"/>
    <w:basedOn w:val="TableNormal"/>
    <w:qFormat/>
    <w:tblPr>
      <w:tblCellMar>
        <w:left w:w="115" w:type="dxa"/>
        <w:right w:w="115" w:type="dxa"/>
      </w:tblCellMar>
    </w:tblPr>
  </w:style>
  <w:style w:type="table" w:customStyle="1" w:styleId="Style55">
    <w:name w:val="_Style 55"/>
    <w:basedOn w:val="TableNormal"/>
    <w:qFormat/>
    <w:tblPr>
      <w:tblCellMar>
        <w:left w:w="115" w:type="dxa"/>
        <w:right w:w="115" w:type="dxa"/>
      </w:tblCellMar>
    </w:tblPr>
  </w:style>
  <w:style w:type="table" w:customStyle="1" w:styleId="Style58">
    <w:name w:val="_Style 58"/>
    <w:basedOn w:val="TableNormal"/>
    <w:qFormat/>
    <w:tblPr>
      <w:tblCellMar>
        <w:left w:w="108" w:type="dxa"/>
        <w:right w:w="108" w:type="dxa"/>
      </w:tblCellMar>
    </w:tblPr>
  </w:style>
  <w:style w:type="table" w:customStyle="1" w:styleId="Style59">
    <w:name w:val="_Style 59"/>
    <w:basedOn w:val="TableNormal"/>
    <w:qFormat/>
    <w:tblPr>
      <w:tblCellMar>
        <w:left w:w="108" w:type="dxa"/>
        <w:right w:w="108" w:type="dxa"/>
      </w:tblCellMar>
    </w:tblPr>
  </w:style>
  <w:style w:type="table" w:customStyle="1" w:styleId="Style60">
    <w:name w:val="_Style 60"/>
    <w:basedOn w:val="TableNormal"/>
    <w:qFormat/>
    <w:tblPr>
      <w:tblCellMar>
        <w:left w:w="108" w:type="dxa"/>
        <w:right w:w="108" w:type="dxa"/>
      </w:tblCellMar>
    </w:tblPr>
  </w:style>
  <w:style w:type="table" w:customStyle="1" w:styleId="Style61">
    <w:name w:val="_Style 61"/>
    <w:basedOn w:val="TableNormal"/>
    <w:qFormat/>
    <w:tblPr>
      <w:tblCellMar>
        <w:left w:w="108" w:type="dxa"/>
        <w:right w:w="108" w:type="dxa"/>
      </w:tblCellMar>
    </w:tblPr>
  </w:style>
  <w:style w:type="table" w:customStyle="1" w:styleId="Style62">
    <w:name w:val="_Style 62"/>
    <w:basedOn w:val="TableNormal"/>
    <w:qFormat/>
    <w:tblPr>
      <w:tblCellMar>
        <w:left w:w="108" w:type="dxa"/>
        <w:right w:w="108" w:type="dxa"/>
      </w:tblCellMar>
    </w:tblPr>
  </w:style>
  <w:style w:type="table" w:customStyle="1" w:styleId="Style63">
    <w:name w:val="_Style 63"/>
    <w:basedOn w:val="TableNormal"/>
    <w:qFormat/>
    <w:tblPr>
      <w:tblCellMar>
        <w:left w:w="115" w:type="dxa"/>
        <w:right w:w="115" w:type="dxa"/>
      </w:tblCellMar>
    </w:tblPr>
  </w:style>
  <w:style w:type="table" w:customStyle="1" w:styleId="Style64">
    <w:name w:val="_Style 64"/>
    <w:basedOn w:val="TableNormal"/>
    <w:qFormat/>
    <w:tblPr>
      <w:tblCellMar>
        <w:left w:w="108" w:type="dxa"/>
        <w:right w:w="108" w:type="dxa"/>
      </w:tblCellMar>
    </w:tblPr>
  </w:style>
  <w:style w:type="table" w:customStyle="1" w:styleId="Style65">
    <w:name w:val="_Style 65"/>
    <w:basedOn w:val="TableNormal"/>
    <w:qFormat/>
    <w:tblPr>
      <w:tblCellMar>
        <w:left w:w="108" w:type="dxa"/>
        <w:right w:w="108" w:type="dxa"/>
      </w:tblCellMar>
    </w:tblPr>
  </w:style>
  <w:style w:type="table" w:customStyle="1" w:styleId="Style66">
    <w:name w:val="_Style 66"/>
    <w:basedOn w:val="TableNormal"/>
    <w:qFormat/>
    <w:tblPr>
      <w:tblCellMar>
        <w:left w:w="108" w:type="dxa"/>
        <w:right w:w="108" w:type="dxa"/>
      </w:tblCellMar>
    </w:tblPr>
  </w:style>
  <w:style w:type="table" w:customStyle="1" w:styleId="Style67">
    <w:name w:val="_Style 67"/>
    <w:basedOn w:val="TableNormal"/>
    <w:qFormat/>
    <w:tblPr>
      <w:tblCellMar>
        <w:left w:w="115" w:type="dxa"/>
        <w:right w:w="115" w:type="dxa"/>
      </w:tblCellMar>
    </w:tblPr>
  </w:style>
  <w:style w:type="table" w:customStyle="1" w:styleId="Style68">
    <w:name w:val="_Style 68"/>
    <w:basedOn w:val="TableNormal"/>
    <w:qFormat/>
    <w:tblPr>
      <w:tblCellMar>
        <w:left w:w="115" w:type="dxa"/>
        <w:right w:w="115" w:type="dxa"/>
      </w:tblCellMar>
    </w:tblPr>
  </w:style>
  <w:style w:type="table" w:customStyle="1" w:styleId="Style69">
    <w:name w:val="_Style 69"/>
    <w:basedOn w:val="TableNormal"/>
    <w:qFormat/>
    <w:tblPr>
      <w:tblCellMar>
        <w:left w:w="115" w:type="dxa"/>
        <w:right w:w="115" w:type="dxa"/>
      </w:tblCellMar>
    </w:tblPr>
  </w:style>
  <w:style w:type="table" w:customStyle="1" w:styleId="Style70">
    <w:name w:val="_Style 70"/>
    <w:basedOn w:val="TableNormal"/>
    <w:qFormat/>
    <w:tblPr>
      <w:tblCellMar>
        <w:left w:w="115" w:type="dxa"/>
        <w:right w:w="115" w:type="dxa"/>
      </w:tblCellMar>
    </w:tblPr>
  </w:style>
  <w:style w:type="table" w:customStyle="1" w:styleId="Style71">
    <w:name w:val="_Style 71"/>
    <w:basedOn w:val="TableNormal"/>
    <w:qFormat/>
    <w:tblPr>
      <w:tblCellMar>
        <w:left w:w="115" w:type="dxa"/>
        <w:right w:w="115" w:type="dxa"/>
      </w:tblCellMar>
    </w:tblPr>
  </w:style>
  <w:style w:type="table" w:customStyle="1" w:styleId="Style72">
    <w:name w:val="_Style 72"/>
    <w:basedOn w:val="TableNormal"/>
    <w:qFormat/>
    <w:tblPr>
      <w:tblCellMar>
        <w:left w:w="115" w:type="dxa"/>
        <w:right w:w="115" w:type="dxa"/>
      </w:tblCellMar>
    </w:tblPr>
  </w:style>
  <w:style w:type="table" w:customStyle="1" w:styleId="Style73">
    <w:name w:val="_Style 73"/>
    <w:basedOn w:val="TableNormal"/>
    <w:qFormat/>
    <w:tblPr>
      <w:tblCellMar>
        <w:left w:w="115" w:type="dxa"/>
        <w:right w:w="115" w:type="dxa"/>
      </w:tblCellMar>
    </w:tblPr>
  </w:style>
  <w:style w:type="table" w:customStyle="1" w:styleId="Style74">
    <w:name w:val="_Style 74"/>
    <w:basedOn w:val="TableNormal"/>
    <w:qFormat/>
    <w:tblPr>
      <w:tblCellMar>
        <w:left w:w="115" w:type="dxa"/>
        <w:right w:w="115" w:type="dxa"/>
      </w:tblCellMar>
    </w:tblPr>
  </w:style>
  <w:style w:type="character" w:styleId="Mencinsinresolver">
    <w:name w:val="Unresolved Mention"/>
    <w:basedOn w:val="Fuentedeprrafopredeter"/>
    <w:uiPriority w:val="99"/>
    <w:semiHidden/>
    <w:unhideWhenUsed/>
    <w:rsid w:val="005367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2758359">
      <w:bodyDiv w:val="1"/>
      <w:marLeft w:val="0"/>
      <w:marRight w:val="0"/>
      <w:marTop w:val="0"/>
      <w:marBottom w:val="0"/>
      <w:divBdr>
        <w:top w:val="none" w:sz="0" w:space="0" w:color="auto"/>
        <w:left w:val="none" w:sz="0" w:space="0" w:color="auto"/>
        <w:bottom w:val="none" w:sz="0" w:space="0" w:color="auto"/>
        <w:right w:val="none" w:sz="0" w:space="0" w:color="auto"/>
      </w:divBdr>
    </w:div>
    <w:div w:id="365643034">
      <w:bodyDiv w:val="1"/>
      <w:marLeft w:val="0"/>
      <w:marRight w:val="0"/>
      <w:marTop w:val="0"/>
      <w:marBottom w:val="0"/>
      <w:divBdr>
        <w:top w:val="none" w:sz="0" w:space="0" w:color="auto"/>
        <w:left w:val="none" w:sz="0" w:space="0" w:color="auto"/>
        <w:bottom w:val="none" w:sz="0" w:space="0" w:color="auto"/>
        <w:right w:val="none" w:sz="0" w:space="0" w:color="auto"/>
      </w:divBdr>
    </w:div>
    <w:div w:id="397629975">
      <w:bodyDiv w:val="1"/>
      <w:marLeft w:val="0"/>
      <w:marRight w:val="0"/>
      <w:marTop w:val="0"/>
      <w:marBottom w:val="0"/>
      <w:divBdr>
        <w:top w:val="none" w:sz="0" w:space="0" w:color="auto"/>
        <w:left w:val="none" w:sz="0" w:space="0" w:color="auto"/>
        <w:bottom w:val="none" w:sz="0" w:space="0" w:color="auto"/>
        <w:right w:val="none" w:sz="0" w:space="0" w:color="auto"/>
      </w:divBdr>
    </w:div>
    <w:div w:id="550921480">
      <w:bodyDiv w:val="1"/>
      <w:marLeft w:val="0"/>
      <w:marRight w:val="0"/>
      <w:marTop w:val="0"/>
      <w:marBottom w:val="0"/>
      <w:divBdr>
        <w:top w:val="none" w:sz="0" w:space="0" w:color="auto"/>
        <w:left w:val="none" w:sz="0" w:space="0" w:color="auto"/>
        <w:bottom w:val="none" w:sz="0" w:space="0" w:color="auto"/>
        <w:right w:val="none" w:sz="0" w:space="0" w:color="auto"/>
      </w:divBdr>
    </w:div>
    <w:div w:id="552735252">
      <w:bodyDiv w:val="1"/>
      <w:marLeft w:val="0"/>
      <w:marRight w:val="0"/>
      <w:marTop w:val="0"/>
      <w:marBottom w:val="0"/>
      <w:divBdr>
        <w:top w:val="none" w:sz="0" w:space="0" w:color="auto"/>
        <w:left w:val="none" w:sz="0" w:space="0" w:color="auto"/>
        <w:bottom w:val="none" w:sz="0" w:space="0" w:color="auto"/>
        <w:right w:val="none" w:sz="0" w:space="0" w:color="auto"/>
      </w:divBdr>
    </w:div>
    <w:div w:id="636642030">
      <w:bodyDiv w:val="1"/>
      <w:marLeft w:val="0"/>
      <w:marRight w:val="0"/>
      <w:marTop w:val="0"/>
      <w:marBottom w:val="0"/>
      <w:divBdr>
        <w:top w:val="none" w:sz="0" w:space="0" w:color="auto"/>
        <w:left w:val="none" w:sz="0" w:space="0" w:color="auto"/>
        <w:bottom w:val="none" w:sz="0" w:space="0" w:color="auto"/>
        <w:right w:val="none" w:sz="0" w:space="0" w:color="auto"/>
      </w:divBdr>
    </w:div>
    <w:div w:id="796266261">
      <w:bodyDiv w:val="1"/>
      <w:marLeft w:val="0"/>
      <w:marRight w:val="0"/>
      <w:marTop w:val="0"/>
      <w:marBottom w:val="0"/>
      <w:divBdr>
        <w:top w:val="none" w:sz="0" w:space="0" w:color="auto"/>
        <w:left w:val="none" w:sz="0" w:space="0" w:color="auto"/>
        <w:bottom w:val="none" w:sz="0" w:space="0" w:color="auto"/>
        <w:right w:val="none" w:sz="0" w:space="0" w:color="auto"/>
      </w:divBdr>
    </w:div>
    <w:div w:id="906839697">
      <w:bodyDiv w:val="1"/>
      <w:marLeft w:val="0"/>
      <w:marRight w:val="0"/>
      <w:marTop w:val="0"/>
      <w:marBottom w:val="0"/>
      <w:divBdr>
        <w:top w:val="none" w:sz="0" w:space="0" w:color="auto"/>
        <w:left w:val="none" w:sz="0" w:space="0" w:color="auto"/>
        <w:bottom w:val="none" w:sz="0" w:space="0" w:color="auto"/>
        <w:right w:val="none" w:sz="0" w:space="0" w:color="auto"/>
      </w:divBdr>
    </w:div>
    <w:div w:id="952441703">
      <w:bodyDiv w:val="1"/>
      <w:marLeft w:val="0"/>
      <w:marRight w:val="0"/>
      <w:marTop w:val="0"/>
      <w:marBottom w:val="0"/>
      <w:divBdr>
        <w:top w:val="none" w:sz="0" w:space="0" w:color="auto"/>
        <w:left w:val="none" w:sz="0" w:space="0" w:color="auto"/>
        <w:bottom w:val="none" w:sz="0" w:space="0" w:color="auto"/>
        <w:right w:val="none" w:sz="0" w:space="0" w:color="auto"/>
      </w:divBdr>
    </w:div>
    <w:div w:id="1087388472">
      <w:bodyDiv w:val="1"/>
      <w:marLeft w:val="0"/>
      <w:marRight w:val="0"/>
      <w:marTop w:val="0"/>
      <w:marBottom w:val="0"/>
      <w:divBdr>
        <w:top w:val="none" w:sz="0" w:space="0" w:color="auto"/>
        <w:left w:val="none" w:sz="0" w:space="0" w:color="auto"/>
        <w:bottom w:val="none" w:sz="0" w:space="0" w:color="auto"/>
        <w:right w:val="none" w:sz="0" w:space="0" w:color="auto"/>
      </w:divBdr>
    </w:div>
    <w:div w:id="1155879331">
      <w:bodyDiv w:val="1"/>
      <w:marLeft w:val="0"/>
      <w:marRight w:val="0"/>
      <w:marTop w:val="0"/>
      <w:marBottom w:val="0"/>
      <w:divBdr>
        <w:top w:val="none" w:sz="0" w:space="0" w:color="auto"/>
        <w:left w:val="none" w:sz="0" w:space="0" w:color="auto"/>
        <w:bottom w:val="none" w:sz="0" w:space="0" w:color="auto"/>
        <w:right w:val="none" w:sz="0" w:space="0" w:color="auto"/>
      </w:divBdr>
    </w:div>
    <w:div w:id="1190754404">
      <w:bodyDiv w:val="1"/>
      <w:marLeft w:val="0"/>
      <w:marRight w:val="0"/>
      <w:marTop w:val="0"/>
      <w:marBottom w:val="0"/>
      <w:divBdr>
        <w:top w:val="none" w:sz="0" w:space="0" w:color="auto"/>
        <w:left w:val="none" w:sz="0" w:space="0" w:color="auto"/>
        <w:bottom w:val="none" w:sz="0" w:space="0" w:color="auto"/>
        <w:right w:val="none" w:sz="0" w:space="0" w:color="auto"/>
      </w:divBdr>
    </w:div>
    <w:div w:id="1362197722">
      <w:bodyDiv w:val="1"/>
      <w:marLeft w:val="0"/>
      <w:marRight w:val="0"/>
      <w:marTop w:val="0"/>
      <w:marBottom w:val="0"/>
      <w:divBdr>
        <w:top w:val="none" w:sz="0" w:space="0" w:color="auto"/>
        <w:left w:val="none" w:sz="0" w:space="0" w:color="auto"/>
        <w:bottom w:val="none" w:sz="0" w:space="0" w:color="auto"/>
        <w:right w:val="none" w:sz="0" w:space="0" w:color="auto"/>
      </w:divBdr>
    </w:div>
    <w:div w:id="1514878337">
      <w:bodyDiv w:val="1"/>
      <w:marLeft w:val="0"/>
      <w:marRight w:val="0"/>
      <w:marTop w:val="0"/>
      <w:marBottom w:val="0"/>
      <w:divBdr>
        <w:top w:val="none" w:sz="0" w:space="0" w:color="auto"/>
        <w:left w:val="none" w:sz="0" w:space="0" w:color="auto"/>
        <w:bottom w:val="none" w:sz="0" w:space="0" w:color="auto"/>
        <w:right w:val="none" w:sz="0" w:space="0" w:color="auto"/>
      </w:divBdr>
    </w:div>
    <w:div w:id="1605111969">
      <w:bodyDiv w:val="1"/>
      <w:marLeft w:val="0"/>
      <w:marRight w:val="0"/>
      <w:marTop w:val="0"/>
      <w:marBottom w:val="0"/>
      <w:divBdr>
        <w:top w:val="none" w:sz="0" w:space="0" w:color="auto"/>
        <w:left w:val="none" w:sz="0" w:space="0" w:color="auto"/>
        <w:bottom w:val="none" w:sz="0" w:space="0" w:color="auto"/>
        <w:right w:val="none" w:sz="0" w:space="0" w:color="auto"/>
      </w:divBdr>
    </w:div>
    <w:div w:id="20234354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youtu.be/yebnzFz4zvw"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D4xQceHCqV7F8rPlFvVB0sH8tQ==">CgMxLjAyCWguMmV0OTJwMDIIaC5namRneHMyDmgucm54ZDdmeDQ2N2MyMgloLjMwajB6bGwyCWguMWZvYjl0ZTgAciExOWlpRHF0eVFweTRsYjVUbEo3MmMxWkExTXhoMVlrblc=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CD99587-FF04-46D2-9A29-3D0992601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26</Pages>
  <Words>4241</Words>
  <Characters>23331</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Ibest</dc:creator>
  <cp:lastModifiedBy>juan jose ramos</cp:lastModifiedBy>
  <cp:revision>2</cp:revision>
  <dcterms:created xsi:type="dcterms:W3CDTF">2025-04-11T14:24:00Z</dcterms:created>
  <dcterms:modified xsi:type="dcterms:W3CDTF">2025-04-11T14:24:00Z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2058-12.2.0.20326</vt:lpwstr>
  </property>
  <property fmtid="{D5CDD505-2E9C-101B-9397-08002B2CF9AE}" pid="3" name="ICV">
    <vt:lpwstr>C80DFB15826542869E41B9C25A8EB8A5_12</vt:lpwstr>
  </property>
</Properties>
</file>